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20" w:type="dxa"/>
        <w:tblInd w:w="-522" w:type="dxa"/>
        <w:tblLayout w:type="fixed"/>
        <w:tblLook w:val="01E0" w:firstRow="1" w:lastRow="1" w:firstColumn="1" w:lastColumn="1" w:noHBand="0" w:noVBand="0"/>
      </w:tblPr>
      <w:tblGrid>
        <w:gridCol w:w="5310"/>
        <w:gridCol w:w="5310"/>
      </w:tblGrid>
      <w:tr w:rsidR="00526EA2" w:rsidRPr="00123350" w14:paraId="62655F75" w14:textId="41C90415" w:rsidTr="00526EA2">
        <w:tc>
          <w:tcPr>
            <w:tcW w:w="5310" w:type="dxa"/>
          </w:tcPr>
          <w:p w14:paraId="3D5E5050" w14:textId="7343C1F6" w:rsidR="00526EA2" w:rsidRPr="00123350" w:rsidRDefault="00526EA2" w:rsidP="00526EA2">
            <w:pPr>
              <w:spacing w:before="60"/>
              <w:jc w:val="center"/>
              <w:rPr>
                <w:color w:val="000000"/>
              </w:rPr>
            </w:pPr>
            <w:r w:rsidRPr="00123350">
              <w:rPr>
                <w:color w:val="000000"/>
              </w:rPr>
              <w:t>SỞ G</w:t>
            </w:r>
            <w:r>
              <w:rPr>
                <w:color w:val="000000"/>
              </w:rPr>
              <w:t>D&amp;ĐT</w:t>
            </w:r>
            <w:r w:rsidRPr="00123350">
              <w:rPr>
                <w:color w:val="000000"/>
              </w:rPr>
              <w:t xml:space="preserve"> NAM ĐỊNH</w:t>
            </w:r>
          </w:p>
          <w:p w14:paraId="663BF044" w14:textId="1C396D5D" w:rsidR="00526EA2" w:rsidRPr="00123350" w:rsidRDefault="00526EA2" w:rsidP="00526EA2">
            <w:pPr>
              <w:jc w:val="center"/>
              <w:rPr>
                <w:b/>
              </w:rPr>
            </w:pPr>
            <w:r w:rsidRPr="00526EA2">
              <w:rPr>
                <w:rFonts w:eastAsiaTheme="minorHAnsi" w:cstheme="minorBidi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0" allowOverlap="1" wp14:anchorId="162083DD" wp14:editId="63BB93F9">
                      <wp:simplePos x="0" y="0"/>
                      <wp:positionH relativeFrom="column">
                        <wp:posOffset>874395</wp:posOffset>
                      </wp:positionH>
                      <wp:positionV relativeFrom="paragraph">
                        <wp:posOffset>280670</wp:posOffset>
                      </wp:positionV>
                      <wp:extent cx="1551940" cy="285750"/>
                      <wp:effectExtent l="0" t="0" r="10160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51940" cy="285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BB1BD13" w14:textId="77777777" w:rsidR="00526EA2" w:rsidRPr="00CC2685" w:rsidRDefault="00526EA2" w:rsidP="00526EA2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 w:rsidRPr="00CC2685">
                                    <w:rPr>
                                      <w:rFonts w:ascii="Arial" w:hAnsi="Arial" w:cs="Arial"/>
                                      <w:b/>
                                    </w:rPr>
                                    <w:t>ĐỀ CHÍNH THỨC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2083DD" id="Rectangle 3" o:spid="_x0000_s1026" style="position:absolute;left:0;text-align:left;margin-left:68.85pt;margin-top:22.1pt;width:122.2pt;height:2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" o:allowincell="f">
                      <v:textbox>
                        <w:txbxContent>
                          <w:p w14:paraId="4BB1BD13" w14:textId="77777777" w:rsidR="00526EA2" w:rsidRPr="00CC2685" w:rsidRDefault="00526EA2" w:rsidP="00526EA2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CC2685">
                              <w:rPr>
                                <w:rFonts w:ascii="Arial" w:hAnsi="Arial" w:cs="Arial"/>
                                <w:b/>
                              </w:rPr>
                              <w:t>ĐỀ CHÍNH THỨC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123350">
              <w:rPr>
                <w:b/>
                <w:color w:val="000000"/>
              </w:rPr>
              <w:t xml:space="preserve">TRƯỜNG </w:t>
            </w:r>
            <w:r w:rsidRPr="00526EA2">
              <w:rPr>
                <w:b/>
                <w:color w:val="000000"/>
                <w:u w:val="single"/>
              </w:rPr>
              <w:t>THPT LƯƠNG</w:t>
            </w:r>
            <w:r w:rsidRPr="00123350">
              <w:rPr>
                <w:b/>
                <w:color w:val="000000"/>
              </w:rPr>
              <w:t xml:space="preserve"> THẾ VINH</w:t>
            </w:r>
          </w:p>
        </w:tc>
        <w:tc>
          <w:tcPr>
            <w:tcW w:w="5310" w:type="dxa"/>
          </w:tcPr>
          <w:p w14:paraId="39A61347" w14:textId="77777777" w:rsidR="00526EA2" w:rsidRPr="00CC2685" w:rsidRDefault="00526EA2" w:rsidP="00526EA2">
            <w:pPr>
              <w:jc w:val="center"/>
              <w:rPr>
                <w:b/>
              </w:rPr>
            </w:pPr>
            <w:r w:rsidRPr="00CC2685">
              <w:rPr>
                <w:b/>
              </w:rPr>
              <w:t>ĐỀ</w:t>
            </w:r>
            <w:r>
              <w:rPr>
                <w:b/>
              </w:rPr>
              <w:t xml:space="preserve"> KIỂM TRA</w:t>
            </w:r>
            <w:r w:rsidRPr="00CC2685">
              <w:rPr>
                <w:b/>
              </w:rPr>
              <w:t xml:space="preserve"> CH</w:t>
            </w:r>
            <w:r w:rsidRPr="00CC2685">
              <w:rPr>
                <w:b/>
                <w:sz w:val="23"/>
                <w:szCs w:val="23"/>
              </w:rPr>
              <w:t>Ấ</w:t>
            </w:r>
            <w:r w:rsidRPr="00CC2685">
              <w:rPr>
                <w:b/>
              </w:rPr>
              <w:t>T LƯỢNG HỌC KỲ I</w:t>
            </w:r>
          </w:p>
          <w:p w14:paraId="333E5D84" w14:textId="77777777" w:rsidR="00526EA2" w:rsidRPr="00CC2685" w:rsidRDefault="00526EA2" w:rsidP="00526EA2">
            <w:pPr>
              <w:jc w:val="center"/>
              <w:rPr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6432" behindDoc="0" locked="0" layoutInCell="0" allowOverlap="1" wp14:anchorId="26BEF686" wp14:editId="070437B1">
                      <wp:simplePos x="0" y="0"/>
                      <wp:positionH relativeFrom="column">
                        <wp:posOffset>1450975</wp:posOffset>
                      </wp:positionH>
                      <wp:positionV relativeFrom="paragraph">
                        <wp:posOffset>190499</wp:posOffset>
                      </wp:positionV>
                      <wp:extent cx="685800" cy="0"/>
                      <wp:effectExtent l="0" t="0" r="0" b="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8D690D" id="Straight Connector 4" o:spid="_x0000_s1026" style="position:absolute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14.25pt,15pt" to="168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" o:allowincell="f"/>
                  </w:pict>
                </mc:Fallback>
              </mc:AlternateContent>
            </w:r>
            <w:r>
              <w:rPr>
                <w:b/>
              </w:rPr>
              <w:t>NĂM HỌC 2020 – 2021</w:t>
            </w:r>
          </w:p>
          <w:p w14:paraId="7A9658CE" w14:textId="77777777" w:rsidR="00526EA2" w:rsidRPr="00A73A0B" w:rsidRDefault="00526EA2" w:rsidP="00526EA2">
            <w:pPr>
              <w:jc w:val="center"/>
            </w:pPr>
            <w:r>
              <w:t>Môn: HÓA– lớp 10 - THPT</w:t>
            </w:r>
          </w:p>
          <w:p w14:paraId="74D9DE74" w14:textId="77777777" w:rsidR="00526EA2" w:rsidRPr="00A73A0B" w:rsidRDefault="00526EA2" w:rsidP="00526EA2">
            <w:pPr>
              <w:jc w:val="center"/>
            </w:pPr>
            <w:r>
              <w:t>(Thời gian làm bài: 45</w:t>
            </w:r>
            <w:r w:rsidRPr="00A73A0B">
              <w:t xml:space="preserve"> phút</w:t>
            </w:r>
            <w:r>
              <w:t>.</w:t>
            </w:r>
            <w:r w:rsidRPr="00A73A0B">
              <w:t>)</w:t>
            </w:r>
          </w:p>
          <w:p w14:paraId="6537FFA6" w14:textId="77777777" w:rsidR="00526EA2" w:rsidRPr="00A73A0B" w:rsidRDefault="00526EA2" w:rsidP="00526EA2">
            <w:pPr>
              <w:rPr>
                <w:rFonts w:ascii="Arial" w:hAnsi="Arial" w:cs="Arial"/>
              </w:rPr>
            </w:pPr>
          </w:p>
          <w:p w14:paraId="305778B8" w14:textId="77777777" w:rsidR="00526EA2" w:rsidRDefault="00526EA2" w:rsidP="00526EA2">
            <w:pPr>
              <w:jc w:val="right"/>
              <w:rPr>
                <w:sz w:val="22"/>
              </w:rPr>
            </w:pPr>
            <w:r w:rsidRPr="00CC2685">
              <w:rPr>
                <w:sz w:val="22"/>
              </w:rPr>
              <w:t>Đề khảo sát gồm</w:t>
            </w:r>
            <w:r>
              <w:rPr>
                <w:sz w:val="22"/>
              </w:rPr>
              <w:t xml:space="preserve"> 2. </w:t>
            </w:r>
            <w:r w:rsidRPr="00CC2685">
              <w:rPr>
                <w:sz w:val="22"/>
              </w:rPr>
              <w:t>Trang</w:t>
            </w:r>
          </w:p>
          <w:p w14:paraId="57AE606F" w14:textId="3F02A437" w:rsidR="00526EA2" w:rsidRPr="00123350" w:rsidRDefault="00526EA2" w:rsidP="00526EA2">
            <w:pPr>
              <w:spacing w:before="60"/>
              <w:jc w:val="center"/>
              <w:rPr>
                <w:color w:val="000000"/>
              </w:rPr>
            </w:pPr>
            <w:r w:rsidRPr="00526EA2">
              <w:rPr>
                <w:rFonts w:eastAsiaTheme="minorHAnsi" w:cstheme="minorBidi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0" allowOverlap="1" wp14:anchorId="5701179F" wp14:editId="15B74833">
                      <wp:simplePos x="0" y="0"/>
                      <wp:positionH relativeFrom="column">
                        <wp:posOffset>1733550</wp:posOffset>
                      </wp:positionH>
                      <wp:positionV relativeFrom="paragraph">
                        <wp:posOffset>155575</wp:posOffset>
                      </wp:positionV>
                      <wp:extent cx="1257300" cy="285750"/>
                      <wp:effectExtent l="0" t="0" r="19050" b="1905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57300" cy="285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11F0C4C" w14:textId="0A7DEF5D" w:rsidR="00526EA2" w:rsidRPr="00CC2685" w:rsidRDefault="00526EA2" w:rsidP="00526EA2">
                                  <w:pPr>
                                    <w:rPr>
                                      <w:rFonts w:ascii="Arial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</w:rPr>
                                    <w:t xml:space="preserve">    MÃ ĐỀ 001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01179F" id="Rectangle 5" o:spid="_x0000_s1027" style="position:absolute;left:0;text-align:left;margin-left:136.5pt;margin-top:12.25pt;width:99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" o:allowincell="f">
                      <v:textbox>
                        <w:txbxContent>
                          <w:p w14:paraId="111F0C4C" w14:textId="0A7DEF5D" w:rsidR="00526EA2" w:rsidRPr="00CC2685" w:rsidRDefault="00526EA2" w:rsidP="00526EA2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    MÃ ĐỀ 001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526EA2" w:rsidRPr="00123350" w14:paraId="6BA3BFB1" w14:textId="57B6751D" w:rsidTr="00526EA2">
        <w:tc>
          <w:tcPr>
            <w:tcW w:w="5310" w:type="dxa"/>
          </w:tcPr>
          <w:p w14:paraId="64B38200" w14:textId="4AFB0E40" w:rsidR="00526EA2" w:rsidRPr="00123350" w:rsidRDefault="00526EA2" w:rsidP="00526EA2">
            <w:pPr>
              <w:rPr>
                <w:color w:val="000000"/>
              </w:rPr>
            </w:pPr>
          </w:p>
        </w:tc>
        <w:tc>
          <w:tcPr>
            <w:tcW w:w="5310" w:type="dxa"/>
          </w:tcPr>
          <w:p w14:paraId="0DB7BDDE" w14:textId="5C607DB5" w:rsidR="00526EA2" w:rsidRPr="00526EA2" w:rsidRDefault="00526EA2" w:rsidP="00526EA2">
            <w:pPr>
              <w:tabs>
                <w:tab w:val="left" w:pos="3330"/>
              </w:tabs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ab/>
            </w:r>
          </w:p>
        </w:tc>
      </w:tr>
    </w:tbl>
    <w:p w14:paraId="6FF089E0" w14:textId="112C8A4B" w:rsidR="009C5767" w:rsidRPr="00123350" w:rsidRDefault="009C5767" w:rsidP="009C5767"/>
    <w:p w14:paraId="79E63AED" w14:textId="77777777" w:rsidR="009C5767" w:rsidRPr="00C531B4" w:rsidRDefault="009C5767" w:rsidP="009C5767">
      <w:pPr>
        <w:pStyle w:val="ListParagraph"/>
        <w:numPr>
          <w:ilvl w:val="0"/>
          <w:numId w:val="7"/>
        </w:numPr>
        <w:spacing w:before="60"/>
        <w:jc w:val="both"/>
        <w:rPr>
          <w:b/>
          <w:lang w:val="nl-NL"/>
        </w:rPr>
      </w:pPr>
      <w:r w:rsidRPr="00C531B4">
        <w:rPr>
          <w:b/>
          <w:lang w:val="nl-NL"/>
        </w:rPr>
        <w:t>PHẦN TRẮC NGHIỆM( 3 điểm).</w:t>
      </w:r>
    </w:p>
    <w:p w14:paraId="106F8D50" w14:textId="77777777" w:rsidR="009C5767" w:rsidRPr="00C531B4" w:rsidRDefault="009C5767" w:rsidP="009C5767">
      <w:pPr>
        <w:pStyle w:val="ListParagraph"/>
        <w:spacing w:before="60"/>
        <w:jc w:val="both"/>
        <w:rPr>
          <w:lang w:val="nl-NL"/>
        </w:rPr>
      </w:pPr>
    </w:p>
    <w:p w14:paraId="228CE93E" w14:textId="77777777" w:rsidR="009C5767" w:rsidRPr="00683086" w:rsidRDefault="009C5767" w:rsidP="009C5767">
      <w:pPr>
        <w:spacing w:line="360" w:lineRule="auto"/>
        <w:jc w:val="both"/>
        <w:rPr>
          <w:bCs/>
        </w:rPr>
      </w:pPr>
      <w:r w:rsidRPr="00683086">
        <w:rPr>
          <w:b/>
        </w:rPr>
        <w:t xml:space="preserve">Câu 1: </w:t>
      </w:r>
      <w:r w:rsidRPr="00683086">
        <w:rPr>
          <w:bCs/>
        </w:rPr>
        <w:t>Biết Al có Z = 13 ; Mg có Z = 12 ; K có Z = 19 ; F có Z = 9. Trong các ion : Al</w:t>
      </w:r>
      <w:r w:rsidRPr="00683086">
        <w:rPr>
          <w:bCs/>
          <w:vertAlign w:val="superscript"/>
        </w:rPr>
        <w:t>3+</w:t>
      </w:r>
      <w:r w:rsidRPr="00683086">
        <w:rPr>
          <w:bCs/>
        </w:rPr>
        <w:t>;  Mg</w:t>
      </w:r>
      <w:r w:rsidRPr="00683086">
        <w:rPr>
          <w:bCs/>
          <w:vertAlign w:val="superscript"/>
        </w:rPr>
        <w:t>2+</w:t>
      </w:r>
      <w:r w:rsidRPr="00683086">
        <w:rPr>
          <w:bCs/>
        </w:rPr>
        <w:t>; K</w:t>
      </w:r>
      <w:r w:rsidRPr="00683086">
        <w:rPr>
          <w:bCs/>
          <w:vertAlign w:val="superscript"/>
        </w:rPr>
        <w:t>+</w:t>
      </w:r>
      <w:r w:rsidRPr="00683086">
        <w:rPr>
          <w:bCs/>
        </w:rPr>
        <w:t>; F</w:t>
      </w:r>
      <w:r w:rsidRPr="00683086">
        <w:rPr>
          <w:bCs/>
          <w:vertAlign w:val="superscript"/>
        </w:rPr>
        <w:t>-</w:t>
      </w:r>
      <w:r w:rsidRPr="00683086">
        <w:rPr>
          <w:bCs/>
        </w:rPr>
        <w:t>, ion nào có số electron lớn nhất?</w:t>
      </w:r>
    </w:p>
    <w:p w14:paraId="12DCA553" w14:textId="77777777" w:rsidR="009C5767" w:rsidRPr="00683086" w:rsidRDefault="009C5767" w:rsidP="009C5767">
      <w:pPr>
        <w:pStyle w:val="ListParagraph"/>
        <w:numPr>
          <w:ilvl w:val="0"/>
          <w:numId w:val="1"/>
        </w:numPr>
        <w:spacing w:line="360" w:lineRule="auto"/>
        <w:jc w:val="both"/>
        <w:rPr>
          <w:bCs/>
        </w:rPr>
      </w:pPr>
      <w:r w:rsidRPr="00683086">
        <w:rPr>
          <w:bCs/>
        </w:rPr>
        <w:t>Al</w:t>
      </w:r>
      <w:r w:rsidRPr="00683086">
        <w:rPr>
          <w:bCs/>
          <w:vertAlign w:val="superscript"/>
        </w:rPr>
        <w:t>3+</w:t>
      </w:r>
      <w:r w:rsidRPr="00683086">
        <w:rPr>
          <w:bCs/>
        </w:rPr>
        <w:t xml:space="preserve">                          B. Mg</w:t>
      </w:r>
      <w:r w:rsidRPr="00683086">
        <w:rPr>
          <w:bCs/>
          <w:vertAlign w:val="superscript"/>
        </w:rPr>
        <w:t>2+</w:t>
      </w:r>
      <w:r w:rsidRPr="00683086">
        <w:rPr>
          <w:bCs/>
        </w:rPr>
        <w:t xml:space="preserve">                          C. K</w:t>
      </w:r>
      <w:r w:rsidRPr="00683086">
        <w:rPr>
          <w:bCs/>
          <w:vertAlign w:val="superscript"/>
        </w:rPr>
        <w:t>+</w:t>
      </w:r>
      <w:r w:rsidRPr="00683086">
        <w:rPr>
          <w:bCs/>
        </w:rPr>
        <w:t xml:space="preserve">                             D. F</w:t>
      </w:r>
      <w:r w:rsidRPr="00683086">
        <w:rPr>
          <w:bCs/>
          <w:vertAlign w:val="superscript"/>
        </w:rPr>
        <w:t>-</w:t>
      </w:r>
      <w:r w:rsidRPr="00683086">
        <w:rPr>
          <w:bCs/>
        </w:rPr>
        <w:t>.</w:t>
      </w:r>
    </w:p>
    <w:p w14:paraId="35BF24AA" w14:textId="77777777" w:rsidR="009C5767" w:rsidRPr="00683086" w:rsidRDefault="009C5767" w:rsidP="009C5767">
      <w:pPr>
        <w:spacing w:line="360" w:lineRule="auto"/>
        <w:jc w:val="both"/>
        <w:rPr>
          <w:bCs/>
        </w:rPr>
      </w:pPr>
      <w:r w:rsidRPr="00683086">
        <w:rPr>
          <w:b/>
        </w:rPr>
        <w:t>Câu 2.</w:t>
      </w:r>
      <w:r w:rsidRPr="00683086">
        <w:rPr>
          <w:bCs/>
        </w:rPr>
        <w:t xml:space="preserve"> Độ âm điện của O là 3,44; của Ba là 0,89; của K là 0,82; của Cl là 3,16. Hãy cho biết phân tử nào sau đây có độ phân cực lớn nhất?</w:t>
      </w:r>
    </w:p>
    <w:p w14:paraId="00EE5A7D" w14:textId="77777777" w:rsidR="009C5767" w:rsidRPr="00683086" w:rsidRDefault="009C5767" w:rsidP="009C5767">
      <w:pPr>
        <w:pStyle w:val="ListParagraph"/>
        <w:numPr>
          <w:ilvl w:val="0"/>
          <w:numId w:val="2"/>
        </w:numPr>
        <w:spacing w:line="360" w:lineRule="auto"/>
        <w:jc w:val="both"/>
        <w:rPr>
          <w:bCs/>
        </w:rPr>
      </w:pPr>
      <w:r w:rsidRPr="00683086">
        <w:rPr>
          <w:bCs/>
        </w:rPr>
        <w:t>BaO                         B. K</w:t>
      </w:r>
      <w:r w:rsidRPr="00683086">
        <w:rPr>
          <w:bCs/>
          <w:vertAlign w:val="subscript"/>
        </w:rPr>
        <w:t>2</w:t>
      </w:r>
      <w:r w:rsidRPr="00683086">
        <w:rPr>
          <w:bCs/>
        </w:rPr>
        <w:t>O                            C. BaCl</w:t>
      </w:r>
      <w:r w:rsidRPr="00683086">
        <w:rPr>
          <w:bCs/>
          <w:vertAlign w:val="subscript"/>
        </w:rPr>
        <w:t>2</w:t>
      </w:r>
      <w:r w:rsidRPr="00683086">
        <w:rPr>
          <w:bCs/>
        </w:rPr>
        <w:t xml:space="preserve">                        D. KCl.</w:t>
      </w:r>
    </w:p>
    <w:p w14:paraId="531220E3" w14:textId="77777777" w:rsidR="009C5767" w:rsidRPr="00683086" w:rsidRDefault="009C5767" w:rsidP="009C5767">
      <w:pPr>
        <w:spacing w:line="360" w:lineRule="auto"/>
        <w:jc w:val="both"/>
        <w:rPr>
          <w:bCs/>
        </w:rPr>
      </w:pPr>
      <w:r w:rsidRPr="00683086">
        <w:rPr>
          <w:b/>
        </w:rPr>
        <w:t>Câu 3.</w:t>
      </w:r>
      <w:r w:rsidRPr="00683086">
        <w:rPr>
          <w:bCs/>
        </w:rPr>
        <w:t xml:space="preserve"> Số cặp electron dùng chung trong phân tử N</w:t>
      </w:r>
      <w:r w:rsidRPr="00683086">
        <w:rPr>
          <w:bCs/>
          <w:vertAlign w:val="subscript"/>
        </w:rPr>
        <w:t>2</w:t>
      </w:r>
      <w:r w:rsidRPr="00683086">
        <w:rPr>
          <w:bCs/>
        </w:rPr>
        <w:t xml:space="preserve"> là :</w:t>
      </w:r>
    </w:p>
    <w:p w14:paraId="79847622" w14:textId="77777777" w:rsidR="009C5767" w:rsidRPr="00683086" w:rsidRDefault="009C5767" w:rsidP="009C5767">
      <w:pPr>
        <w:pStyle w:val="ListParagraph"/>
        <w:numPr>
          <w:ilvl w:val="0"/>
          <w:numId w:val="3"/>
        </w:numPr>
        <w:spacing w:line="360" w:lineRule="auto"/>
        <w:jc w:val="both"/>
        <w:rPr>
          <w:bCs/>
        </w:rPr>
      </w:pPr>
      <w:r w:rsidRPr="00683086">
        <w:rPr>
          <w:bCs/>
        </w:rPr>
        <w:t>3 cặp                        B. 2 cặp                          C. 1 cặp                         D. 4 cặp.</w:t>
      </w:r>
    </w:p>
    <w:p w14:paraId="69B50191" w14:textId="77777777" w:rsidR="009C5767" w:rsidRPr="00683086" w:rsidRDefault="009C5767" w:rsidP="009C5767">
      <w:pPr>
        <w:spacing w:line="360" w:lineRule="auto"/>
        <w:jc w:val="both"/>
        <w:rPr>
          <w:bCs/>
        </w:rPr>
      </w:pPr>
      <w:r w:rsidRPr="00683086">
        <w:rPr>
          <w:b/>
        </w:rPr>
        <w:t>Câu 4.</w:t>
      </w:r>
      <w:r w:rsidRPr="00683086">
        <w:rPr>
          <w:bCs/>
        </w:rPr>
        <w:t xml:space="preserve"> Cho các phân tử sau : NaF ,  K</w:t>
      </w:r>
      <w:r w:rsidRPr="00683086">
        <w:rPr>
          <w:bCs/>
          <w:vertAlign w:val="subscript"/>
        </w:rPr>
        <w:t>2</w:t>
      </w:r>
      <w:r w:rsidRPr="00683086">
        <w:rPr>
          <w:bCs/>
        </w:rPr>
        <w:t>O , HCl , NH</w:t>
      </w:r>
      <w:r w:rsidRPr="00683086">
        <w:rPr>
          <w:bCs/>
          <w:vertAlign w:val="subscript"/>
        </w:rPr>
        <w:t>3</w:t>
      </w:r>
      <w:r w:rsidRPr="00683086">
        <w:rPr>
          <w:bCs/>
        </w:rPr>
        <w:t xml:space="preserve"> , O</w:t>
      </w:r>
      <w:r w:rsidRPr="00683086">
        <w:rPr>
          <w:bCs/>
          <w:vertAlign w:val="subscript"/>
        </w:rPr>
        <w:t>2</w:t>
      </w:r>
      <w:r w:rsidRPr="00683086">
        <w:rPr>
          <w:bCs/>
        </w:rPr>
        <w:t>. Có mấy phân tử chứa liên kết ion?</w:t>
      </w:r>
    </w:p>
    <w:p w14:paraId="600A0465" w14:textId="77777777" w:rsidR="009C5767" w:rsidRPr="00683086" w:rsidRDefault="009C5767" w:rsidP="009C5767">
      <w:pPr>
        <w:pStyle w:val="ListParagraph"/>
        <w:numPr>
          <w:ilvl w:val="0"/>
          <w:numId w:val="4"/>
        </w:numPr>
        <w:spacing w:line="360" w:lineRule="auto"/>
        <w:jc w:val="both"/>
        <w:rPr>
          <w:bCs/>
        </w:rPr>
      </w:pPr>
      <w:r w:rsidRPr="00683086">
        <w:rPr>
          <w:bCs/>
        </w:rPr>
        <w:t>3                              B. 4                                 C. 5                                D. 2.</w:t>
      </w:r>
    </w:p>
    <w:p w14:paraId="7B578608" w14:textId="77777777" w:rsidR="009C5767" w:rsidRPr="00683086" w:rsidRDefault="009C5767" w:rsidP="009C5767">
      <w:pPr>
        <w:spacing w:line="360" w:lineRule="auto"/>
        <w:jc w:val="both"/>
        <w:rPr>
          <w:bCs/>
        </w:rPr>
      </w:pPr>
      <w:r w:rsidRPr="00683086">
        <w:rPr>
          <w:b/>
        </w:rPr>
        <w:t>Câu 5.</w:t>
      </w:r>
      <w:r w:rsidRPr="00683086">
        <w:rPr>
          <w:bCs/>
        </w:rPr>
        <w:t xml:space="preserve"> Cho 2 phân tử : Al</w:t>
      </w:r>
      <w:r w:rsidRPr="00683086">
        <w:rPr>
          <w:bCs/>
          <w:vertAlign w:val="subscript"/>
        </w:rPr>
        <w:t>2</w:t>
      </w:r>
      <w:r w:rsidRPr="00683086">
        <w:rPr>
          <w:bCs/>
        </w:rPr>
        <w:t>O</w:t>
      </w:r>
      <w:r w:rsidRPr="00683086">
        <w:rPr>
          <w:bCs/>
          <w:vertAlign w:val="subscript"/>
        </w:rPr>
        <w:t>3</w:t>
      </w:r>
      <w:r w:rsidRPr="00683086">
        <w:rPr>
          <w:bCs/>
        </w:rPr>
        <w:t xml:space="preserve"> và NH</w:t>
      </w:r>
      <w:r w:rsidRPr="00683086">
        <w:rPr>
          <w:bCs/>
          <w:vertAlign w:val="subscript"/>
        </w:rPr>
        <w:t>3</w:t>
      </w:r>
      <w:r w:rsidRPr="00683086">
        <w:rPr>
          <w:bCs/>
        </w:rPr>
        <w:t xml:space="preserve"> , chọn phát biểu đúng:</w:t>
      </w:r>
    </w:p>
    <w:p w14:paraId="67BDDDF6" w14:textId="77777777" w:rsidR="009C5767" w:rsidRPr="00683086" w:rsidRDefault="009C5767" w:rsidP="009C5767">
      <w:pPr>
        <w:pStyle w:val="ListParagraph"/>
        <w:numPr>
          <w:ilvl w:val="0"/>
          <w:numId w:val="5"/>
        </w:numPr>
        <w:spacing w:line="360" w:lineRule="auto"/>
        <w:jc w:val="both"/>
        <w:rPr>
          <w:bCs/>
        </w:rPr>
      </w:pPr>
      <w:r w:rsidRPr="00683086">
        <w:rPr>
          <w:bCs/>
        </w:rPr>
        <w:t>Al có điện hóa trị 3+ , N có cộng hóa trị 3</w:t>
      </w:r>
    </w:p>
    <w:p w14:paraId="79F90659" w14:textId="77777777" w:rsidR="009C5767" w:rsidRPr="00683086" w:rsidRDefault="009C5767" w:rsidP="009C5767">
      <w:pPr>
        <w:pStyle w:val="ListParagraph"/>
        <w:numPr>
          <w:ilvl w:val="0"/>
          <w:numId w:val="5"/>
        </w:numPr>
        <w:spacing w:line="360" w:lineRule="auto"/>
        <w:jc w:val="both"/>
        <w:rPr>
          <w:bCs/>
        </w:rPr>
      </w:pPr>
      <w:r w:rsidRPr="00683086">
        <w:rPr>
          <w:bCs/>
        </w:rPr>
        <w:t>Al có điện hóa trị 3+ , N có điện hóa trị 3.</w:t>
      </w:r>
    </w:p>
    <w:p w14:paraId="61757852" w14:textId="77777777" w:rsidR="009C5767" w:rsidRPr="00683086" w:rsidRDefault="009C5767" w:rsidP="009C5767">
      <w:pPr>
        <w:pStyle w:val="ListParagraph"/>
        <w:numPr>
          <w:ilvl w:val="0"/>
          <w:numId w:val="5"/>
        </w:numPr>
        <w:spacing w:line="360" w:lineRule="auto"/>
        <w:jc w:val="both"/>
        <w:rPr>
          <w:bCs/>
        </w:rPr>
      </w:pPr>
      <w:r w:rsidRPr="00683086">
        <w:rPr>
          <w:bCs/>
        </w:rPr>
        <w:t>Al có cộng hóa trị 3+ , N có cộng hóa trị 3-</w:t>
      </w:r>
    </w:p>
    <w:p w14:paraId="7295C285" w14:textId="77777777" w:rsidR="009C5767" w:rsidRPr="00683086" w:rsidRDefault="009C5767" w:rsidP="009C5767">
      <w:pPr>
        <w:pStyle w:val="ListParagraph"/>
        <w:numPr>
          <w:ilvl w:val="0"/>
          <w:numId w:val="5"/>
        </w:numPr>
        <w:spacing w:line="360" w:lineRule="auto"/>
        <w:jc w:val="both"/>
        <w:rPr>
          <w:bCs/>
        </w:rPr>
      </w:pPr>
      <w:r w:rsidRPr="00683086">
        <w:rPr>
          <w:bCs/>
        </w:rPr>
        <w:t>Al có điện hóa trị 3 , N có cộng hóa trị 3-</w:t>
      </w:r>
    </w:p>
    <w:p w14:paraId="76545542" w14:textId="77777777" w:rsidR="009C5767" w:rsidRPr="00683086" w:rsidRDefault="009C5767" w:rsidP="009C5767">
      <w:pPr>
        <w:spacing w:line="360" w:lineRule="auto"/>
        <w:jc w:val="both"/>
        <w:rPr>
          <w:bCs/>
        </w:rPr>
      </w:pPr>
      <w:r w:rsidRPr="00683086">
        <w:rPr>
          <w:b/>
        </w:rPr>
        <w:t>Câu 6.</w:t>
      </w:r>
      <w:r w:rsidRPr="00683086">
        <w:rPr>
          <w:bCs/>
        </w:rPr>
        <w:t xml:space="preserve"> Cho các phân tử và ion : MnO</w:t>
      </w:r>
      <w:r w:rsidRPr="00683086">
        <w:rPr>
          <w:bCs/>
          <w:vertAlign w:val="subscript"/>
        </w:rPr>
        <w:t>4</w:t>
      </w:r>
      <w:r w:rsidRPr="00683086">
        <w:rPr>
          <w:bCs/>
          <w:vertAlign w:val="superscript"/>
        </w:rPr>
        <w:t>-</w:t>
      </w:r>
      <w:r w:rsidRPr="00683086">
        <w:rPr>
          <w:bCs/>
        </w:rPr>
        <w:t xml:space="preserve"> ; HNO</w:t>
      </w:r>
      <w:r w:rsidRPr="00683086">
        <w:rPr>
          <w:bCs/>
          <w:vertAlign w:val="subscript"/>
        </w:rPr>
        <w:t>3</w:t>
      </w:r>
      <w:r w:rsidRPr="00683086">
        <w:rPr>
          <w:bCs/>
        </w:rPr>
        <w:t xml:space="preserve"> ; K</w:t>
      </w:r>
      <w:r w:rsidRPr="00683086">
        <w:rPr>
          <w:bCs/>
          <w:vertAlign w:val="subscript"/>
        </w:rPr>
        <w:t>2</w:t>
      </w:r>
      <w:r w:rsidRPr="00683086">
        <w:rPr>
          <w:bCs/>
        </w:rPr>
        <w:t>SO</w:t>
      </w:r>
      <w:r w:rsidRPr="00683086">
        <w:rPr>
          <w:bCs/>
          <w:vertAlign w:val="subscript"/>
        </w:rPr>
        <w:t>3</w:t>
      </w:r>
      <w:r w:rsidRPr="00683086">
        <w:rPr>
          <w:bCs/>
        </w:rPr>
        <w:t>, số oxihoa của Mn, N, S lần lượt là :</w:t>
      </w:r>
    </w:p>
    <w:p w14:paraId="1C57C961" w14:textId="77777777" w:rsidR="009C5767" w:rsidRPr="00683086" w:rsidRDefault="009C5767" w:rsidP="009C5767">
      <w:pPr>
        <w:pStyle w:val="ListParagraph"/>
        <w:numPr>
          <w:ilvl w:val="0"/>
          <w:numId w:val="6"/>
        </w:numPr>
        <w:spacing w:line="360" w:lineRule="auto"/>
        <w:jc w:val="both"/>
        <w:rPr>
          <w:bCs/>
        </w:rPr>
      </w:pPr>
      <w:r w:rsidRPr="00683086">
        <w:rPr>
          <w:bCs/>
        </w:rPr>
        <w:t>+8, +5, +6.              B. +7, +5, +4.                 C. +7, +4, +5.                D. +5, +7, +4.</w:t>
      </w:r>
    </w:p>
    <w:p w14:paraId="6ED54037" w14:textId="77777777" w:rsidR="009C5767" w:rsidRPr="00683086" w:rsidRDefault="009C5767" w:rsidP="009C5767">
      <w:pPr>
        <w:spacing w:line="360" w:lineRule="auto"/>
        <w:jc w:val="both"/>
        <w:rPr>
          <w:bCs/>
        </w:rPr>
      </w:pPr>
      <w:r w:rsidRPr="00683086">
        <w:rPr>
          <w:b/>
        </w:rPr>
        <w:t>Câu 7.</w:t>
      </w:r>
      <w:r w:rsidRPr="00683086">
        <w:rPr>
          <w:bCs/>
        </w:rPr>
        <w:t xml:space="preserve"> Phản ứng : 8Al +  30HNO</w:t>
      </w:r>
      <w:r w:rsidRPr="00683086">
        <w:rPr>
          <w:bCs/>
          <w:vertAlign w:val="subscript"/>
        </w:rPr>
        <w:t>3</w:t>
      </w:r>
      <w:r w:rsidRPr="00683086">
        <w:rPr>
          <w:bCs/>
        </w:rPr>
        <w:t xml:space="preserve"> </w:t>
      </w:r>
      <w:r w:rsidRPr="00683086">
        <w:rPr>
          <w:bCs/>
        </w:rPr>
        <w:sym w:font="Wingdings" w:char="F0E0"/>
      </w:r>
      <w:r w:rsidRPr="00683086">
        <w:rPr>
          <w:bCs/>
        </w:rPr>
        <w:t xml:space="preserve"> 8Al(NO</w:t>
      </w:r>
      <w:r w:rsidRPr="00683086">
        <w:rPr>
          <w:bCs/>
          <w:vertAlign w:val="subscript"/>
        </w:rPr>
        <w:t>3</w:t>
      </w:r>
      <w:r w:rsidRPr="00683086">
        <w:rPr>
          <w:bCs/>
        </w:rPr>
        <w:t>)</w:t>
      </w:r>
      <w:r w:rsidRPr="00683086">
        <w:rPr>
          <w:bCs/>
          <w:vertAlign w:val="subscript"/>
        </w:rPr>
        <w:t>3</w:t>
      </w:r>
      <w:r w:rsidRPr="00683086">
        <w:rPr>
          <w:bCs/>
        </w:rPr>
        <w:t xml:space="preserve"> + 3N</w:t>
      </w:r>
      <w:r w:rsidRPr="00683086">
        <w:rPr>
          <w:bCs/>
          <w:vertAlign w:val="subscript"/>
        </w:rPr>
        <w:t>2</w:t>
      </w:r>
      <w:r w:rsidRPr="00683086">
        <w:rPr>
          <w:bCs/>
        </w:rPr>
        <w:t>O</w:t>
      </w:r>
      <w:r w:rsidRPr="00683086">
        <w:rPr>
          <w:bCs/>
          <w:vertAlign w:val="subscript"/>
        </w:rPr>
        <w:t xml:space="preserve"> </w:t>
      </w:r>
      <w:r w:rsidRPr="00683086">
        <w:rPr>
          <w:bCs/>
        </w:rPr>
        <w:t>+ 15H</w:t>
      </w:r>
      <w:r w:rsidRPr="00683086">
        <w:rPr>
          <w:bCs/>
          <w:vertAlign w:val="subscript"/>
        </w:rPr>
        <w:t>2</w:t>
      </w:r>
      <w:r w:rsidRPr="00683086">
        <w:rPr>
          <w:bCs/>
        </w:rPr>
        <w:t>O , có mấy phân tử axit HNO</w:t>
      </w:r>
      <w:r w:rsidRPr="00683086">
        <w:rPr>
          <w:bCs/>
          <w:vertAlign w:val="subscript"/>
        </w:rPr>
        <w:t>3</w:t>
      </w:r>
      <w:r w:rsidRPr="00683086">
        <w:rPr>
          <w:bCs/>
        </w:rPr>
        <w:t xml:space="preserve"> đóng vai trò chất oxihoa (dựa vào hệ số của phản ứng)?</w:t>
      </w:r>
    </w:p>
    <w:p w14:paraId="060D5DBE" w14:textId="77777777" w:rsidR="009C5767" w:rsidRPr="00683086" w:rsidRDefault="009C5767" w:rsidP="009C5767">
      <w:pPr>
        <w:pStyle w:val="ListParagraph"/>
        <w:numPr>
          <w:ilvl w:val="0"/>
          <w:numId w:val="8"/>
        </w:numPr>
        <w:spacing w:line="360" w:lineRule="auto"/>
        <w:jc w:val="both"/>
        <w:rPr>
          <w:bCs/>
        </w:rPr>
      </w:pPr>
      <w:r w:rsidRPr="00683086">
        <w:rPr>
          <w:bCs/>
        </w:rPr>
        <w:t>30                             B. 8                                C. 6                                 D. 3.</w:t>
      </w:r>
    </w:p>
    <w:p w14:paraId="49D1FAE5" w14:textId="77777777" w:rsidR="009C5767" w:rsidRPr="00683086" w:rsidRDefault="009C5767" w:rsidP="009C5767">
      <w:pPr>
        <w:spacing w:line="360" w:lineRule="auto"/>
        <w:jc w:val="both"/>
        <w:rPr>
          <w:bCs/>
        </w:rPr>
      </w:pPr>
      <w:r w:rsidRPr="00683086">
        <w:rPr>
          <w:b/>
        </w:rPr>
        <w:t>Câu 8.</w:t>
      </w:r>
      <w:r w:rsidRPr="00683086">
        <w:rPr>
          <w:bCs/>
        </w:rPr>
        <w:t xml:space="preserve"> Cho các sơ đồ phản ứng sau : </w:t>
      </w:r>
    </w:p>
    <w:p w14:paraId="1792F7DD" w14:textId="77777777" w:rsidR="009C5767" w:rsidRPr="00683086" w:rsidRDefault="009C5767" w:rsidP="009C5767">
      <w:pPr>
        <w:pStyle w:val="ListParagraph"/>
        <w:numPr>
          <w:ilvl w:val="0"/>
          <w:numId w:val="9"/>
        </w:numPr>
        <w:spacing w:line="360" w:lineRule="auto"/>
        <w:jc w:val="both"/>
        <w:rPr>
          <w:sz w:val="26"/>
        </w:rPr>
      </w:pPr>
      <w:r w:rsidRPr="00683086">
        <w:rPr>
          <w:sz w:val="26"/>
        </w:rPr>
        <w:t xml:space="preserve"> KNO</w:t>
      </w:r>
      <w:r w:rsidRPr="00683086">
        <w:rPr>
          <w:sz w:val="26"/>
          <w:vertAlign w:val="subscript"/>
        </w:rPr>
        <w:t>3</w:t>
      </w:r>
      <w:r w:rsidRPr="00683086">
        <w:rPr>
          <w:sz w:val="26"/>
        </w:rPr>
        <w:t xml:space="preserve"> + H</w:t>
      </w:r>
      <w:r w:rsidRPr="00683086">
        <w:rPr>
          <w:sz w:val="26"/>
          <w:vertAlign w:val="subscript"/>
        </w:rPr>
        <w:t>2</w:t>
      </w:r>
      <w:r w:rsidRPr="00683086">
        <w:rPr>
          <w:sz w:val="26"/>
        </w:rPr>
        <w:t>SO</w:t>
      </w:r>
      <w:r w:rsidRPr="00683086">
        <w:rPr>
          <w:sz w:val="26"/>
          <w:vertAlign w:val="subscript"/>
        </w:rPr>
        <w:t>4</w:t>
      </w:r>
      <w:r w:rsidRPr="00683086">
        <w:rPr>
          <w:sz w:val="26"/>
        </w:rPr>
        <w:t xml:space="preserve"> + Cu  </w:t>
      </w:r>
      <w:r w:rsidRPr="00683086">
        <w:object w:dxaOrig="525" w:dyaOrig="180" w14:anchorId="14E6C1C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.25pt;height:9pt" o:ole="">
            <v:imagedata r:id="rId7" o:title=""/>
          </v:shape>
          <o:OLEObject Type="Embed" ProgID="ChemDraw.Document.6.0" ShapeID="_x0000_i1025" DrawAspect="Content" ObjectID="_1684501160" r:id="rId8"/>
        </w:object>
      </w:r>
      <w:r w:rsidRPr="00683086">
        <w:rPr>
          <w:sz w:val="26"/>
        </w:rPr>
        <w:t xml:space="preserve">  CuSO</w:t>
      </w:r>
      <w:r w:rsidRPr="00683086">
        <w:rPr>
          <w:sz w:val="26"/>
          <w:vertAlign w:val="subscript"/>
        </w:rPr>
        <w:t>4</w:t>
      </w:r>
      <w:r w:rsidRPr="00683086">
        <w:rPr>
          <w:sz w:val="26"/>
        </w:rPr>
        <w:t xml:space="preserve"> + NO + H</w:t>
      </w:r>
      <w:r w:rsidRPr="00683086">
        <w:rPr>
          <w:sz w:val="26"/>
          <w:vertAlign w:val="subscript"/>
        </w:rPr>
        <w:t>2</w:t>
      </w:r>
      <w:r w:rsidRPr="00683086">
        <w:rPr>
          <w:sz w:val="26"/>
        </w:rPr>
        <w:t>O + K</w:t>
      </w:r>
      <w:r w:rsidRPr="00683086">
        <w:rPr>
          <w:sz w:val="26"/>
          <w:vertAlign w:val="subscript"/>
        </w:rPr>
        <w:t>2</w:t>
      </w:r>
      <w:r w:rsidRPr="00683086">
        <w:rPr>
          <w:sz w:val="26"/>
        </w:rPr>
        <w:t>SO</w:t>
      </w:r>
      <w:r w:rsidRPr="00683086">
        <w:rPr>
          <w:sz w:val="26"/>
          <w:vertAlign w:val="subscript"/>
        </w:rPr>
        <w:t>4</w:t>
      </w:r>
      <w:r w:rsidRPr="00683086">
        <w:rPr>
          <w:sz w:val="26"/>
        </w:rPr>
        <w:t>.</w:t>
      </w:r>
    </w:p>
    <w:p w14:paraId="7C3B9680" w14:textId="77777777" w:rsidR="009C5767" w:rsidRPr="00683086" w:rsidRDefault="009C5767" w:rsidP="009C5767">
      <w:pPr>
        <w:pStyle w:val="ListParagraph"/>
        <w:numPr>
          <w:ilvl w:val="0"/>
          <w:numId w:val="9"/>
        </w:numPr>
        <w:spacing w:line="360" w:lineRule="auto"/>
        <w:jc w:val="both"/>
        <w:rPr>
          <w:bCs/>
        </w:rPr>
      </w:pPr>
      <w:r w:rsidRPr="00683086">
        <w:rPr>
          <w:sz w:val="26"/>
          <w:szCs w:val="26"/>
        </w:rPr>
        <w:t>NaOH + H</w:t>
      </w:r>
      <w:r w:rsidRPr="00683086">
        <w:rPr>
          <w:sz w:val="26"/>
          <w:szCs w:val="26"/>
          <w:vertAlign w:val="subscript"/>
        </w:rPr>
        <w:t>2</w:t>
      </w:r>
      <w:r w:rsidRPr="00683086">
        <w:rPr>
          <w:sz w:val="26"/>
          <w:szCs w:val="26"/>
        </w:rPr>
        <w:t>SO</w:t>
      </w:r>
      <w:r w:rsidRPr="00683086">
        <w:rPr>
          <w:sz w:val="26"/>
          <w:szCs w:val="26"/>
          <w:vertAlign w:val="subscript"/>
        </w:rPr>
        <w:t>4</w:t>
      </w:r>
      <w:r w:rsidRPr="00683086">
        <w:rPr>
          <w:sz w:val="26"/>
          <w:szCs w:val="26"/>
        </w:rPr>
        <w:t xml:space="preserve"> </w:t>
      </w:r>
      <w:bookmarkStart w:id="0" w:name="_Hlk59115020"/>
      <w:r w:rsidRPr="00683086">
        <w:rPr>
          <w:position w:val="-6"/>
        </w:rPr>
        <w:object w:dxaOrig="615" w:dyaOrig="315" w14:anchorId="73A57E3B">
          <v:shape id="_x0000_i1026" type="#_x0000_t75" style="width:30.75pt;height:15.75pt" o:ole="">
            <v:imagedata r:id="rId9" o:title=""/>
          </v:shape>
          <o:OLEObject Type="Embed" ProgID="Equation.DSMT4" ShapeID="_x0000_i1026" DrawAspect="Content" ObjectID="_1684501161" r:id="rId10"/>
        </w:object>
      </w:r>
      <w:bookmarkEnd w:id="0"/>
      <w:r w:rsidRPr="00683086">
        <w:rPr>
          <w:sz w:val="26"/>
          <w:szCs w:val="26"/>
        </w:rPr>
        <w:t>Na</w:t>
      </w:r>
      <w:r w:rsidRPr="00683086">
        <w:rPr>
          <w:sz w:val="26"/>
          <w:szCs w:val="26"/>
          <w:vertAlign w:val="subscript"/>
        </w:rPr>
        <w:t>2</w:t>
      </w:r>
      <w:r w:rsidRPr="00683086">
        <w:rPr>
          <w:sz w:val="26"/>
          <w:szCs w:val="26"/>
        </w:rPr>
        <w:t>SO</w:t>
      </w:r>
      <w:r w:rsidRPr="00683086">
        <w:rPr>
          <w:sz w:val="26"/>
          <w:szCs w:val="26"/>
          <w:vertAlign w:val="subscript"/>
        </w:rPr>
        <w:t>4</w:t>
      </w:r>
      <w:r w:rsidRPr="00683086">
        <w:rPr>
          <w:sz w:val="26"/>
          <w:szCs w:val="26"/>
        </w:rPr>
        <w:t xml:space="preserve"> + H</w:t>
      </w:r>
      <w:r w:rsidRPr="00683086">
        <w:rPr>
          <w:sz w:val="26"/>
          <w:szCs w:val="26"/>
          <w:vertAlign w:val="subscript"/>
        </w:rPr>
        <w:t>2</w:t>
      </w:r>
      <w:r w:rsidRPr="00683086">
        <w:rPr>
          <w:sz w:val="26"/>
          <w:szCs w:val="26"/>
        </w:rPr>
        <w:t>O.</w:t>
      </w:r>
    </w:p>
    <w:p w14:paraId="150995B4" w14:textId="77777777" w:rsidR="009C5767" w:rsidRPr="00683086" w:rsidRDefault="009C5767" w:rsidP="009C5767">
      <w:pPr>
        <w:spacing w:line="360" w:lineRule="auto"/>
        <w:jc w:val="both"/>
        <w:rPr>
          <w:sz w:val="26"/>
          <w:szCs w:val="26"/>
        </w:rPr>
      </w:pPr>
      <w:r w:rsidRPr="00683086">
        <w:t xml:space="preserve">              c)   Al + H</w:t>
      </w:r>
      <w:r w:rsidRPr="00683086">
        <w:rPr>
          <w:vertAlign w:val="subscript"/>
        </w:rPr>
        <w:t>2</w:t>
      </w:r>
      <w:r w:rsidRPr="00683086">
        <w:t>SO</w:t>
      </w:r>
      <w:r w:rsidRPr="00683086">
        <w:rPr>
          <w:vertAlign w:val="subscript"/>
        </w:rPr>
        <w:t>4</w:t>
      </w:r>
      <w:r w:rsidRPr="00683086">
        <w:t xml:space="preserve"> </w:t>
      </w:r>
      <w:r w:rsidRPr="00683086">
        <w:rPr>
          <w:position w:val="-6"/>
        </w:rPr>
        <w:object w:dxaOrig="615" w:dyaOrig="315" w14:anchorId="2EE89672">
          <v:shape id="_x0000_i1027" type="#_x0000_t75" style="width:30.75pt;height:15.75pt" o:ole="">
            <v:imagedata r:id="rId9" o:title=""/>
          </v:shape>
          <o:OLEObject Type="Embed" ProgID="Equation.DSMT4" ShapeID="_x0000_i1027" DrawAspect="Content" ObjectID="_1684501162" r:id="rId11"/>
        </w:object>
      </w:r>
      <w:r w:rsidRPr="00683086">
        <w:rPr>
          <w:sz w:val="26"/>
          <w:szCs w:val="26"/>
        </w:rPr>
        <w:t xml:space="preserve">  Al</w:t>
      </w:r>
      <w:r w:rsidRPr="00683086">
        <w:rPr>
          <w:sz w:val="26"/>
          <w:szCs w:val="26"/>
          <w:vertAlign w:val="subscript"/>
        </w:rPr>
        <w:t>2</w:t>
      </w:r>
      <w:r w:rsidRPr="00683086">
        <w:rPr>
          <w:sz w:val="26"/>
          <w:szCs w:val="26"/>
        </w:rPr>
        <w:t>(SO</w:t>
      </w:r>
      <w:r w:rsidRPr="00683086">
        <w:rPr>
          <w:sz w:val="26"/>
          <w:szCs w:val="26"/>
          <w:vertAlign w:val="subscript"/>
        </w:rPr>
        <w:t>4</w:t>
      </w:r>
      <w:r w:rsidRPr="00683086">
        <w:rPr>
          <w:sz w:val="26"/>
          <w:szCs w:val="26"/>
        </w:rPr>
        <w:t>)</w:t>
      </w:r>
      <w:r w:rsidRPr="00683086">
        <w:rPr>
          <w:sz w:val="26"/>
          <w:szCs w:val="26"/>
          <w:vertAlign w:val="subscript"/>
        </w:rPr>
        <w:t>3</w:t>
      </w:r>
      <w:r w:rsidRPr="00683086">
        <w:rPr>
          <w:sz w:val="26"/>
          <w:szCs w:val="26"/>
        </w:rPr>
        <w:t xml:space="preserve"> + SO</w:t>
      </w:r>
      <w:r w:rsidRPr="00683086">
        <w:rPr>
          <w:sz w:val="26"/>
          <w:szCs w:val="26"/>
          <w:vertAlign w:val="subscript"/>
        </w:rPr>
        <w:t>2</w:t>
      </w:r>
      <w:r w:rsidRPr="00683086">
        <w:rPr>
          <w:sz w:val="26"/>
          <w:szCs w:val="26"/>
        </w:rPr>
        <w:t xml:space="preserve"> + H</w:t>
      </w:r>
      <w:r w:rsidRPr="00683086">
        <w:rPr>
          <w:sz w:val="26"/>
          <w:szCs w:val="26"/>
          <w:vertAlign w:val="subscript"/>
        </w:rPr>
        <w:t>2</w:t>
      </w:r>
      <w:r w:rsidRPr="00683086">
        <w:rPr>
          <w:sz w:val="26"/>
          <w:szCs w:val="26"/>
        </w:rPr>
        <w:t>O.</w:t>
      </w:r>
    </w:p>
    <w:p w14:paraId="2BC0CEC4" w14:textId="77777777" w:rsidR="009C5767" w:rsidRPr="00683086" w:rsidRDefault="009C5767" w:rsidP="009C5767">
      <w:pPr>
        <w:pStyle w:val="ListParagraph"/>
        <w:numPr>
          <w:ilvl w:val="0"/>
          <w:numId w:val="11"/>
        </w:numPr>
        <w:spacing w:line="360" w:lineRule="auto"/>
        <w:jc w:val="both"/>
      </w:pPr>
      <w:r w:rsidRPr="00683086">
        <w:t>Fe + H</w:t>
      </w:r>
      <w:r w:rsidRPr="00683086">
        <w:rPr>
          <w:vertAlign w:val="subscript"/>
        </w:rPr>
        <w:t>2</w:t>
      </w:r>
      <w:r w:rsidRPr="00683086">
        <w:t>SO</w:t>
      </w:r>
      <w:r w:rsidRPr="00683086">
        <w:rPr>
          <w:vertAlign w:val="subscript"/>
        </w:rPr>
        <w:t>4</w:t>
      </w:r>
      <w:r w:rsidRPr="00683086">
        <w:t xml:space="preserve"> </w:t>
      </w:r>
      <w:r w:rsidRPr="00683086">
        <w:rPr>
          <w:position w:val="-6"/>
        </w:rPr>
        <w:object w:dxaOrig="615" w:dyaOrig="315" w14:anchorId="2BE05461">
          <v:shape id="_x0000_i1028" type="#_x0000_t75" style="width:30.75pt;height:15.75pt" o:ole="">
            <v:imagedata r:id="rId9" o:title=""/>
          </v:shape>
          <o:OLEObject Type="Embed" ProgID="Equation.DSMT4" ShapeID="_x0000_i1028" DrawAspect="Content" ObjectID="_1684501163" r:id="rId12"/>
        </w:object>
      </w:r>
      <w:r w:rsidRPr="00683086">
        <w:rPr>
          <w:sz w:val="26"/>
          <w:szCs w:val="26"/>
        </w:rPr>
        <w:t xml:space="preserve">  FeSO</w:t>
      </w:r>
      <w:r w:rsidRPr="00683086">
        <w:rPr>
          <w:sz w:val="26"/>
          <w:szCs w:val="26"/>
          <w:vertAlign w:val="subscript"/>
        </w:rPr>
        <w:t>4</w:t>
      </w:r>
      <w:r w:rsidRPr="00683086">
        <w:rPr>
          <w:sz w:val="26"/>
          <w:szCs w:val="26"/>
        </w:rPr>
        <w:t xml:space="preserve">  +  H</w:t>
      </w:r>
      <w:r w:rsidRPr="00683086">
        <w:rPr>
          <w:sz w:val="26"/>
          <w:szCs w:val="26"/>
          <w:vertAlign w:val="subscript"/>
        </w:rPr>
        <w:t>2</w:t>
      </w:r>
      <w:r w:rsidRPr="00683086">
        <w:rPr>
          <w:sz w:val="26"/>
          <w:szCs w:val="26"/>
        </w:rPr>
        <w:t>.</w:t>
      </w:r>
    </w:p>
    <w:p w14:paraId="1EC90DC5" w14:textId="77777777" w:rsidR="009C5767" w:rsidRPr="00683086" w:rsidRDefault="009C5767" w:rsidP="009C5767">
      <w:pPr>
        <w:pStyle w:val="ListParagraph"/>
        <w:numPr>
          <w:ilvl w:val="0"/>
          <w:numId w:val="11"/>
        </w:numPr>
        <w:spacing w:line="360" w:lineRule="auto"/>
        <w:jc w:val="both"/>
      </w:pPr>
      <w:r w:rsidRPr="00683086">
        <w:t>FeSO</w:t>
      </w:r>
      <w:r w:rsidRPr="00683086">
        <w:rPr>
          <w:vertAlign w:val="subscript"/>
        </w:rPr>
        <w:t>4</w:t>
      </w:r>
      <w:r w:rsidRPr="00683086">
        <w:t xml:space="preserve"> + KMnO</w:t>
      </w:r>
      <w:r w:rsidRPr="00683086">
        <w:rPr>
          <w:vertAlign w:val="subscript"/>
        </w:rPr>
        <w:t>4</w:t>
      </w:r>
      <w:r w:rsidRPr="00683086">
        <w:t xml:space="preserve"> + H</w:t>
      </w:r>
      <w:r w:rsidRPr="00683086">
        <w:rPr>
          <w:vertAlign w:val="subscript"/>
        </w:rPr>
        <w:t>2</w:t>
      </w:r>
      <w:r w:rsidRPr="00683086">
        <w:t>SO</w:t>
      </w:r>
      <w:r w:rsidRPr="00683086">
        <w:rPr>
          <w:vertAlign w:val="subscript"/>
        </w:rPr>
        <w:t>4</w:t>
      </w:r>
      <w:r w:rsidRPr="00683086">
        <w:t xml:space="preserve"> </w:t>
      </w:r>
      <w:r w:rsidRPr="00683086">
        <w:rPr>
          <w:position w:val="-6"/>
        </w:rPr>
        <w:object w:dxaOrig="615" w:dyaOrig="315" w14:anchorId="5811D338">
          <v:shape id="_x0000_i1029" type="#_x0000_t75" style="width:30.75pt;height:15.75pt" o:ole="">
            <v:imagedata r:id="rId9" o:title=""/>
          </v:shape>
          <o:OLEObject Type="Embed" ProgID="Equation.DSMT4" ShapeID="_x0000_i1029" DrawAspect="Content" ObjectID="_1684501164" r:id="rId13"/>
        </w:object>
      </w:r>
      <w:r w:rsidRPr="00683086">
        <w:rPr>
          <w:sz w:val="26"/>
          <w:szCs w:val="26"/>
        </w:rPr>
        <w:t xml:space="preserve"> Fe</w:t>
      </w:r>
      <w:r w:rsidRPr="00683086">
        <w:rPr>
          <w:sz w:val="26"/>
          <w:szCs w:val="26"/>
          <w:vertAlign w:val="subscript"/>
        </w:rPr>
        <w:t>2</w:t>
      </w:r>
      <w:r w:rsidRPr="00683086">
        <w:rPr>
          <w:sz w:val="26"/>
          <w:szCs w:val="26"/>
        </w:rPr>
        <w:t>(SO</w:t>
      </w:r>
      <w:r w:rsidRPr="00683086">
        <w:rPr>
          <w:sz w:val="26"/>
          <w:szCs w:val="26"/>
          <w:vertAlign w:val="subscript"/>
        </w:rPr>
        <w:t>4</w:t>
      </w:r>
      <w:r w:rsidRPr="00683086">
        <w:rPr>
          <w:sz w:val="26"/>
          <w:szCs w:val="26"/>
        </w:rPr>
        <w:t>)</w:t>
      </w:r>
      <w:r w:rsidRPr="00683086">
        <w:rPr>
          <w:sz w:val="26"/>
          <w:szCs w:val="26"/>
          <w:vertAlign w:val="subscript"/>
        </w:rPr>
        <w:t>3</w:t>
      </w:r>
      <w:r w:rsidRPr="00683086">
        <w:rPr>
          <w:sz w:val="26"/>
          <w:szCs w:val="26"/>
        </w:rPr>
        <w:t xml:space="preserve"> + K</w:t>
      </w:r>
      <w:r w:rsidRPr="00683086">
        <w:rPr>
          <w:sz w:val="26"/>
          <w:szCs w:val="26"/>
          <w:vertAlign w:val="subscript"/>
        </w:rPr>
        <w:t>2</w:t>
      </w:r>
      <w:r w:rsidRPr="00683086">
        <w:rPr>
          <w:sz w:val="26"/>
          <w:szCs w:val="26"/>
        </w:rPr>
        <w:t>SO</w:t>
      </w:r>
      <w:r w:rsidRPr="00683086">
        <w:rPr>
          <w:sz w:val="26"/>
          <w:szCs w:val="26"/>
          <w:vertAlign w:val="subscript"/>
        </w:rPr>
        <w:t>4</w:t>
      </w:r>
      <w:r w:rsidRPr="00683086">
        <w:rPr>
          <w:sz w:val="26"/>
          <w:szCs w:val="26"/>
        </w:rPr>
        <w:t xml:space="preserve"> + MnSO</w:t>
      </w:r>
      <w:r w:rsidRPr="00683086">
        <w:rPr>
          <w:sz w:val="26"/>
          <w:szCs w:val="26"/>
          <w:vertAlign w:val="subscript"/>
        </w:rPr>
        <w:t>4</w:t>
      </w:r>
      <w:r w:rsidRPr="00683086">
        <w:rPr>
          <w:sz w:val="26"/>
          <w:szCs w:val="26"/>
        </w:rPr>
        <w:t xml:space="preserve"> + H</w:t>
      </w:r>
      <w:r w:rsidRPr="00683086">
        <w:rPr>
          <w:sz w:val="26"/>
          <w:szCs w:val="26"/>
          <w:vertAlign w:val="subscript"/>
        </w:rPr>
        <w:t>2</w:t>
      </w:r>
      <w:r w:rsidRPr="00683086">
        <w:rPr>
          <w:sz w:val="26"/>
          <w:szCs w:val="26"/>
        </w:rPr>
        <w:t>O.</w:t>
      </w:r>
    </w:p>
    <w:p w14:paraId="22220CDE" w14:textId="77777777" w:rsidR="009C5767" w:rsidRPr="00683086" w:rsidRDefault="009C5767" w:rsidP="009C5767">
      <w:pPr>
        <w:spacing w:line="360" w:lineRule="auto"/>
        <w:jc w:val="both"/>
      </w:pPr>
      <w:r w:rsidRPr="00683086">
        <w:t xml:space="preserve">      Có mấy phản ứng H</w:t>
      </w:r>
      <w:r w:rsidRPr="00683086">
        <w:rPr>
          <w:vertAlign w:val="subscript"/>
        </w:rPr>
        <w:t>2</w:t>
      </w:r>
      <w:r w:rsidRPr="00683086">
        <w:t>SO</w:t>
      </w:r>
      <w:r w:rsidRPr="00683086">
        <w:rPr>
          <w:vertAlign w:val="subscript"/>
        </w:rPr>
        <w:t>4</w:t>
      </w:r>
      <w:r w:rsidRPr="00683086">
        <w:t xml:space="preserve"> thể hiện vai trò chất oxihoa?</w:t>
      </w:r>
    </w:p>
    <w:p w14:paraId="0F54735F" w14:textId="77777777" w:rsidR="009C5767" w:rsidRPr="00683086" w:rsidRDefault="009C5767" w:rsidP="009C5767">
      <w:pPr>
        <w:pStyle w:val="ListParagraph"/>
        <w:numPr>
          <w:ilvl w:val="0"/>
          <w:numId w:val="10"/>
        </w:numPr>
        <w:spacing w:line="360" w:lineRule="auto"/>
        <w:jc w:val="both"/>
      </w:pPr>
      <w:r w:rsidRPr="00683086">
        <w:t>4                              B. 2                                 C. 3                                 D. 5.</w:t>
      </w:r>
    </w:p>
    <w:p w14:paraId="35DACB5E" w14:textId="77777777" w:rsidR="009C5767" w:rsidRPr="00683086" w:rsidRDefault="009C5767" w:rsidP="009C5767">
      <w:pPr>
        <w:spacing w:before="60" w:after="60" w:line="360" w:lineRule="auto"/>
      </w:pPr>
      <w:r w:rsidRPr="00683086">
        <w:rPr>
          <w:b/>
          <w:bCs/>
        </w:rPr>
        <w:t>Câu 9.</w:t>
      </w:r>
      <w:r w:rsidRPr="00683086">
        <w:t xml:space="preserve"> </w:t>
      </w:r>
      <w:r w:rsidRPr="00683086">
        <w:rPr>
          <w:lang w:val="fr-FR"/>
        </w:rPr>
        <w:t>Trong phản ứng oxi hóa - khử, quá trình oxihoa (sự oxihoa)  là quá trình :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2409"/>
        <w:gridCol w:w="2410"/>
        <w:gridCol w:w="2410"/>
        <w:gridCol w:w="2410"/>
      </w:tblGrid>
      <w:tr w:rsidR="009C5767" w:rsidRPr="00683086" w14:paraId="60D63FDA" w14:textId="77777777" w:rsidTr="008710C3">
        <w:tc>
          <w:tcPr>
            <w:tcW w:w="1250" w:type="pct"/>
            <w:vAlign w:val="center"/>
            <w:hideMark/>
          </w:tcPr>
          <w:p w14:paraId="25B8B668" w14:textId="77777777" w:rsidR="009C5767" w:rsidRPr="00683086" w:rsidRDefault="009C5767" w:rsidP="008710C3">
            <w:pPr>
              <w:spacing w:line="360" w:lineRule="auto"/>
            </w:pPr>
            <w:r w:rsidRPr="00683086">
              <w:rPr>
                <w:b/>
              </w:rPr>
              <w:lastRenderedPageBreak/>
              <w:t xml:space="preserve">      </w:t>
            </w:r>
            <w:r w:rsidRPr="00683086">
              <w:rPr>
                <w:bCs/>
              </w:rPr>
              <w:t>A.</w:t>
            </w:r>
            <w:r w:rsidRPr="00683086">
              <w:rPr>
                <w:b/>
              </w:rPr>
              <w:t xml:space="preserve"> </w:t>
            </w:r>
            <w:r w:rsidRPr="00683086">
              <w:rPr>
                <w:lang w:val="fr-FR"/>
              </w:rPr>
              <w:t>nhận electron.</w:t>
            </w:r>
          </w:p>
        </w:tc>
        <w:tc>
          <w:tcPr>
            <w:tcW w:w="1250" w:type="pct"/>
            <w:vAlign w:val="center"/>
            <w:hideMark/>
          </w:tcPr>
          <w:p w14:paraId="3A3A84C8" w14:textId="77777777" w:rsidR="009C5767" w:rsidRPr="00683086" w:rsidRDefault="009C5767" w:rsidP="008710C3">
            <w:pPr>
              <w:spacing w:line="360" w:lineRule="auto"/>
            </w:pPr>
            <w:r w:rsidRPr="00683086">
              <w:rPr>
                <w:bCs/>
              </w:rPr>
              <w:t xml:space="preserve">   B.</w:t>
            </w:r>
            <w:r w:rsidRPr="00683086">
              <w:rPr>
                <w:b/>
              </w:rPr>
              <w:t xml:space="preserve"> </w:t>
            </w:r>
            <w:r w:rsidRPr="00683086">
              <w:rPr>
                <w:lang w:val="fr-FR"/>
              </w:rPr>
              <w:t>nhường proton.</w:t>
            </w:r>
          </w:p>
        </w:tc>
        <w:tc>
          <w:tcPr>
            <w:tcW w:w="1250" w:type="pct"/>
            <w:vAlign w:val="center"/>
            <w:hideMark/>
          </w:tcPr>
          <w:p w14:paraId="7204ADB1" w14:textId="77777777" w:rsidR="009C5767" w:rsidRPr="00683086" w:rsidRDefault="009C5767" w:rsidP="008710C3">
            <w:pPr>
              <w:spacing w:line="360" w:lineRule="auto"/>
            </w:pPr>
            <w:r w:rsidRPr="00683086">
              <w:rPr>
                <w:b/>
              </w:rPr>
              <w:t xml:space="preserve">   </w:t>
            </w:r>
            <w:r w:rsidRPr="00683086">
              <w:rPr>
                <w:bCs/>
              </w:rPr>
              <w:t>C.</w:t>
            </w:r>
            <w:r w:rsidRPr="00683086">
              <w:rPr>
                <w:b/>
              </w:rPr>
              <w:t xml:space="preserve"> </w:t>
            </w:r>
            <w:r w:rsidRPr="00683086">
              <w:rPr>
                <w:lang w:val="fr-FR"/>
              </w:rPr>
              <w:t>nhận proton.</w:t>
            </w:r>
          </w:p>
        </w:tc>
        <w:tc>
          <w:tcPr>
            <w:tcW w:w="1250" w:type="pct"/>
            <w:vAlign w:val="center"/>
            <w:hideMark/>
          </w:tcPr>
          <w:p w14:paraId="3888529E" w14:textId="77777777" w:rsidR="009C5767" w:rsidRPr="00683086" w:rsidRDefault="009C5767" w:rsidP="008710C3">
            <w:pPr>
              <w:spacing w:line="360" w:lineRule="auto"/>
            </w:pPr>
            <w:r w:rsidRPr="00683086">
              <w:rPr>
                <w:b/>
              </w:rPr>
              <w:t xml:space="preserve">   </w:t>
            </w:r>
            <w:r w:rsidRPr="00683086">
              <w:rPr>
                <w:bCs/>
              </w:rPr>
              <w:t>D.</w:t>
            </w:r>
            <w:r w:rsidRPr="00683086">
              <w:rPr>
                <w:b/>
              </w:rPr>
              <w:t xml:space="preserve"> </w:t>
            </w:r>
            <w:r w:rsidRPr="00683086">
              <w:rPr>
                <w:lang w:val="fr-FR"/>
              </w:rPr>
              <w:t>nhường electron.</w:t>
            </w:r>
          </w:p>
        </w:tc>
      </w:tr>
    </w:tbl>
    <w:p w14:paraId="165C80D7" w14:textId="77777777" w:rsidR="009C5767" w:rsidRPr="00683086" w:rsidRDefault="009C5767" w:rsidP="009C5767">
      <w:pPr>
        <w:spacing w:line="360" w:lineRule="auto"/>
        <w:jc w:val="both"/>
      </w:pPr>
      <w:r w:rsidRPr="00683086">
        <w:rPr>
          <w:b/>
          <w:bCs/>
        </w:rPr>
        <w:t>Câu 10.</w:t>
      </w:r>
      <w:r w:rsidRPr="00683086">
        <w:t xml:space="preserve"> Cho : </w:t>
      </w:r>
    </w:p>
    <w:p w14:paraId="75C76822" w14:textId="77777777" w:rsidR="009C5767" w:rsidRPr="00683086" w:rsidRDefault="009C5767" w:rsidP="009C5767">
      <w:pPr>
        <w:pStyle w:val="ListParagraph"/>
        <w:numPr>
          <w:ilvl w:val="0"/>
          <w:numId w:val="12"/>
        </w:numPr>
        <w:spacing w:line="360" w:lineRule="auto"/>
        <w:jc w:val="both"/>
      </w:pPr>
      <w:r w:rsidRPr="00683086">
        <w:t xml:space="preserve"> S</w:t>
      </w:r>
      <w:r w:rsidRPr="00683086">
        <w:rPr>
          <w:vertAlign w:val="superscript"/>
        </w:rPr>
        <w:t>+4</w:t>
      </w:r>
      <w:r w:rsidRPr="00683086">
        <w:t xml:space="preserve">  </w:t>
      </w:r>
      <w:r w:rsidRPr="00683086">
        <w:sym w:font="Wingdings" w:char="F0E0"/>
      </w:r>
      <w:r w:rsidRPr="00683086">
        <w:t xml:space="preserve"> S</w:t>
      </w:r>
      <w:r w:rsidRPr="00683086">
        <w:rPr>
          <w:vertAlign w:val="superscript"/>
        </w:rPr>
        <w:t>0</w:t>
      </w:r>
      <w:r w:rsidRPr="00683086">
        <w:t xml:space="preserve"> + 4e                                                c)    Mg</w:t>
      </w:r>
      <w:r w:rsidRPr="00683086">
        <w:rPr>
          <w:vertAlign w:val="superscript"/>
        </w:rPr>
        <w:t>+2</w:t>
      </w:r>
      <w:r w:rsidRPr="00683086">
        <w:t xml:space="preserve"> + 2e </w:t>
      </w:r>
      <w:r w:rsidRPr="00683086">
        <w:sym w:font="Wingdings" w:char="F0E0"/>
      </w:r>
      <w:r w:rsidRPr="00683086">
        <w:t xml:space="preserve"> Mg</w:t>
      </w:r>
      <w:r w:rsidRPr="00683086">
        <w:rPr>
          <w:vertAlign w:val="superscript"/>
        </w:rPr>
        <w:t>0</w:t>
      </w:r>
    </w:p>
    <w:p w14:paraId="7DF2CABF" w14:textId="77777777" w:rsidR="009C5767" w:rsidRPr="00683086" w:rsidRDefault="009C5767" w:rsidP="009C5767">
      <w:pPr>
        <w:pStyle w:val="ListParagraph"/>
        <w:numPr>
          <w:ilvl w:val="0"/>
          <w:numId w:val="12"/>
        </w:numPr>
        <w:spacing w:line="360" w:lineRule="auto"/>
        <w:jc w:val="both"/>
      </w:pPr>
      <w:r w:rsidRPr="00683086">
        <w:t>Fe</w:t>
      </w:r>
      <w:r w:rsidRPr="00683086">
        <w:rPr>
          <w:vertAlign w:val="superscript"/>
        </w:rPr>
        <w:t>0</w:t>
      </w:r>
      <w:r w:rsidRPr="00683086">
        <w:t xml:space="preserve">  </w:t>
      </w:r>
      <w:r w:rsidRPr="00683086">
        <w:sym w:font="Wingdings" w:char="F0E0"/>
      </w:r>
      <w:r w:rsidRPr="00683086">
        <w:t xml:space="preserve"> Fe</w:t>
      </w:r>
      <w:r w:rsidRPr="00683086">
        <w:rPr>
          <w:vertAlign w:val="superscript"/>
        </w:rPr>
        <w:t>+3</w:t>
      </w:r>
      <w:r w:rsidRPr="00683086">
        <w:t xml:space="preserve"> + 3e                                             d)    N</w:t>
      </w:r>
      <w:r w:rsidRPr="00683086">
        <w:rPr>
          <w:vertAlign w:val="superscript"/>
        </w:rPr>
        <w:t xml:space="preserve">+5 </w:t>
      </w:r>
      <w:r w:rsidRPr="00683086">
        <w:t xml:space="preserve"> +  4e  </w:t>
      </w:r>
      <w:r w:rsidRPr="00683086">
        <w:sym w:font="Wingdings" w:char="F0E0"/>
      </w:r>
      <w:r w:rsidRPr="00683086">
        <w:t xml:space="preserve"> N</w:t>
      </w:r>
      <w:r w:rsidRPr="00683086">
        <w:rPr>
          <w:vertAlign w:val="superscript"/>
        </w:rPr>
        <w:t>+1</w:t>
      </w:r>
      <w:r w:rsidRPr="00683086">
        <w:t>.</w:t>
      </w:r>
    </w:p>
    <w:p w14:paraId="6658FEE4" w14:textId="77777777" w:rsidR="009C5767" w:rsidRPr="00683086" w:rsidRDefault="009C5767" w:rsidP="009C5767">
      <w:pPr>
        <w:spacing w:line="360" w:lineRule="auto"/>
        <w:jc w:val="both"/>
      </w:pPr>
      <w:r w:rsidRPr="00683086">
        <w:t xml:space="preserve">        Có  mấy quá trình viết đúng?</w:t>
      </w:r>
    </w:p>
    <w:p w14:paraId="7F375441" w14:textId="77777777" w:rsidR="009C5767" w:rsidRPr="00683086" w:rsidRDefault="009C5767" w:rsidP="009C5767">
      <w:pPr>
        <w:pStyle w:val="ListParagraph"/>
        <w:numPr>
          <w:ilvl w:val="0"/>
          <w:numId w:val="13"/>
        </w:numPr>
        <w:spacing w:line="360" w:lineRule="auto"/>
        <w:jc w:val="both"/>
      </w:pPr>
      <w:r w:rsidRPr="00683086">
        <w:t>1                             B. 2                                  C. 3                                 D. 4.</w:t>
      </w:r>
    </w:p>
    <w:p w14:paraId="08A8433E" w14:textId="77777777" w:rsidR="009C5767" w:rsidRPr="00683086" w:rsidRDefault="009C5767" w:rsidP="009C5767">
      <w:pPr>
        <w:spacing w:line="360" w:lineRule="auto"/>
      </w:pPr>
      <w:r w:rsidRPr="00683086">
        <w:rPr>
          <w:b/>
          <w:bCs/>
        </w:rPr>
        <w:t>Câu 11.</w:t>
      </w:r>
      <w:r w:rsidRPr="00683086">
        <w:t xml:space="preserve"> Cho phản ứng : aFeCO</w:t>
      </w:r>
      <w:r w:rsidRPr="00683086">
        <w:rPr>
          <w:vertAlign w:val="subscript"/>
        </w:rPr>
        <w:t>3</w:t>
      </w:r>
      <w:r w:rsidRPr="00683086">
        <w:t xml:space="preserve"> + bHNO</w:t>
      </w:r>
      <w:r w:rsidRPr="00683086">
        <w:rPr>
          <w:vertAlign w:val="subscript"/>
        </w:rPr>
        <w:t>3</w:t>
      </w:r>
      <w:r w:rsidRPr="00683086">
        <w:t xml:space="preserve"> </w:t>
      </w:r>
      <w:r w:rsidRPr="00683086">
        <w:sym w:font="Wingdings" w:char="F0E0"/>
      </w:r>
      <w:r w:rsidRPr="00683086">
        <w:t xml:space="preserve"> cFe(NO</w:t>
      </w:r>
      <w:r w:rsidRPr="00683086">
        <w:rPr>
          <w:vertAlign w:val="subscript"/>
        </w:rPr>
        <w:t>3</w:t>
      </w:r>
      <w:r w:rsidRPr="00683086">
        <w:t>)</w:t>
      </w:r>
      <w:r w:rsidRPr="00683086">
        <w:rPr>
          <w:vertAlign w:val="subscript"/>
        </w:rPr>
        <w:t>3</w:t>
      </w:r>
      <w:r w:rsidRPr="00683086">
        <w:t xml:space="preserve"> + dNO  + eCO</w:t>
      </w:r>
      <w:r w:rsidRPr="00683086">
        <w:rPr>
          <w:vertAlign w:val="subscript"/>
        </w:rPr>
        <w:t>2</w:t>
      </w:r>
      <w:r w:rsidRPr="00683086">
        <w:t xml:space="preserve"> + gH</w:t>
      </w:r>
      <w:r w:rsidRPr="00683086">
        <w:rPr>
          <w:vertAlign w:val="subscript"/>
        </w:rPr>
        <w:t>2</w:t>
      </w:r>
      <w:r w:rsidRPr="00683086">
        <w:t>O. Với các hệ số là những số nguyên tối giản. Tổng (a+b+c+d+e+g) bằng:</w:t>
      </w:r>
    </w:p>
    <w:p w14:paraId="3A285E4A" w14:textId="77777777" w:rsidR="009C5767" w:rsidRPr="00683086" w:rsidRDefault="009C5767" w:rsidP="009C5767">
      <w:pPr>
        <w:pStyle w:val="ListParagraph"/>
        <w:numPr>
          <w:ilvl w:val="0"/>
          <w:numId w:val="14"/>
        </w:numPr>
        <w:spacing w:line="360" w:lineRule="auto"/>
        <w:jc w:val="both"/>
      </w:pPr>
      <w:r w:rsidRPr="00683086">
        <w:t>17                           B. 25                                C. 12                               D. 20.</w:t>
      </w:r>
    </w:p>
    <w:p w14:paraId="39B622A3" w14:textId="77777777" w:rsidR="009C5767" w:rsidRPr="00683086" w:rsidRDefault="009C5767" w:rsidP="009C5767">
      <w:pPr>
        <w:spacing w:before="60" w:after="60" w:line="360" w:lineRule="auto"/>
      </w:pPr>
      <w:r w:rsidRPr="00683086">
        <w:rPr>
          <w:b/>
          <w:bCs/>
        </w:rPr>
        <w:t>Câu 12.</w:t>
      </w:r>
      <w:r w:rsidRPr="00683086">
        <w:t xml:space="preserve"> </w:t>
      </w:r>
      <w:r w:rsidRPr="00683086">
        <w:rPr>
          <w:b/>
        </w:rPr>
        <w:t xml:space="preserve"> </w:t>
      </w:r>
      <w:r w:rsidRPr="00683086">
        <w:rPr>
          <w:lang w:val="fr-FR"/>
        </w:rPr>
        <w:t>P</w:t>
      </w:r>
      <w:r w:rsidRPr="00683086">
        <w:rPr>
          <w:lang w:val="nl-NL"/>
        </w:rPr>
        <w:t>hản ứng nào sau đây thuộc loại phản ứng oxi hóa - khử?</w:t>
      </w:r>
    </w:p>
    <w:tbl>
      <w:tblPr>
        <w:tblW w:w="5000" w:type="pct"/>
        <w:tblInd w:w="200" w:type="dxa"/>
        <w:tblLook w:val="04A0" w:firstRow="1" w:lastRow="0" w:firstColumn="1" w:lastColumn="0" w:noHBand="0" w:noVBand="1"/>
      </w:tblPr>
      <w:tblGrid>
        <w:gridCol w:w="4819"/>
        <w:gridCol w:w="4820"/>
      </w:tblGrid>
      <w:tr w:rsidR="009C5767" w:rsidRPr="00683086" w14:paraId="2B5D0574" w14:textId="77777777" w:rsidTr="008710C3">
        <w:tc>
          <w:tcPr>
            <w:tcW w:w="2500" w:type="pct"/>
            <w:vAlign w:val="center"/>
            <w:hideMark/>
          </w:tcPr>
          <w:p w14:paraId="1B5B9452" w14:textId="77777777" w:rsidR="009C5767" w:rsidRPr="00683086" w:rsidRDefault="009C5767" w:rsidP="008710C3">
            <w:pPr>
              <w:spacing w:line="360" w:lineRule="auto"/>
            </w:pPr>
            <w:r w:rsidRPr="00683086">
              <w:rPr>
                <w:bCs/>
              </w:rPr>
              <w:t xml:space="preserve">      A.</w:t>
            </w:r>
            <w:r w:rsidRPr="00683086">
              <w:rPr>
                <w:b/>
              </w:rPr>
              <w:t xml:space="preserve"> </w:t>
            </w:r>
            <w:r w:rsidRPr="00683086">
              <w:t>2NaOH + H</w:t>
            </w:r>
            <w:r w:rsidRPr="00683086">
              <w:rPr>
                <w:vertAlign w:val="subscript"/>
              </w:rPr>
              <w:t>2</w:t>
            </w:r>
            <w:r w:rsidRPr="00683086">
              <w:t>SO</w:t>
            </w:r>
            <w:r w:rsidRPr="00683086">
              <w:rPr>
                <w:vertAlign w:val="subscript"/>
              </w:rPr>
              <w:t>4</w:t>
            </w:r>
            <w:r w:rsidRPr="00683086">
              <w:t xml:space="preserve"> </w:t>
            </w:r>
            <w:r w:rsidRPr="00683086">
              <w:rPr>
                <w:position w:val="-6"/>
              </w:rPr>
              <w:object w:dxaOrig="615" w:dyaOrig="315" w14:anchorId="3EE0FE36">
                <v:shape id="_x0000_i1030" type="#_x0000_t75" style="width:30.75pt;height:15.75pt" o:ole="">
                  <v:imagedata r:id="rId9" o:title=""/>
                </v:shape>
                <o:OLEObject Type="Embed" ProgID="Equation.DSMT4" ShapeID="_x0000_i1030" DrawAspect="Content" ObjectID="_1684501165" r:id="rId14"/>
              </w:object>
            </w:r>
            <w:r w:rsidRPr="00683086">
              <w:t>Na</w:t>
            </w:r>
            <w:r w:rsidRPr="00683086">
              <w:rPr>
                <w:vertAlign w:val="subscript"/>
              </w:rPr>
              <w:t>2</w:t>
            </w:r>
            <w:r w:rsidRPr="00683086">
              <w:t>SO</w:t>
            </w:r>
            <w:r w:rsidRPr="00683086">
              <w:rPr>
                <w:vertAlign w:val="subscript"/>
              </w:rPr>
              <w:t>4</w:t>
            </w:r>
            <w:r w:rsidRPr="00683086">
              <w:t xml:space="preserve"> + 2H</w:t>
            </w:r>
            <w:r w:rsidRPr="00683086">
              <w:rPr>
                <w:vertAlign w:val="subscript"/>
              </w:rPr>
              <w:t>2</w:t>
            </w:r>
            <w:r w:rsidRPr="00683086">
              <w:t>O.</w:t>
            </w:r>
          </w:p>
        </w:tc>
        <w:tc>
          <w:tcPr>
            <w:tcW w:w="2500" w:type="pct"/>
            <w:vAlign w:val="center"/>
            <w:hideMark/>
          </w:tcPr>
          <w:p w14:paraId="2355BDBF" w14:textId="77777777" w:rsidR="009C5767" w:rsidRPr="00683086" w:rsidRDefault="009C5767" w:rsidP="008710C3">
            <w:pPr>
              <w:spacing w:line="360" w:lineRule="auto"/>
            </w:pPr>
            <w:r w:rsidRPr="00683086">
              <w:rPr>
                <w:b/>
              </w:rPr>
              <w:t xml:space="preserve">   </w:t>
            </w:r>
            <w:r w:rsidRPr="00683086">
              <w:rPr>
                <w:bCs/>
              </w:rPr>
              <w:t>B.</w:t>
            </w:r>
            <w:r w:rsidRPr="00683086">
              <w:rPr>
                <w:b/>
              </w:rPr>
              <w:t xml:space="preserve"> </w:t>
            </w:r>
            <w:r w:rsidRPr="00683086">
              <w:t>AgNO</w:t>
            </w:r>
            <w:r w:rsidRPr="00683086">
              <w:rPr>
                <w:vertAlign w:val="subscript"/>
              </w:rPr>
              <w:t>3</w:t>
            </w:r>
            <w:r w:rsidRPr="00683086">
              <w:t xml:space="preserve">+ NaCl </w:t>
            </w:r>
            <w:r w:rsidRPr="00683086">
              <w:rPr>
                <w:position w:val="-6"/>
              </w:rPr>
              <w:object w:dxaOrig="615" w:dyaOrig="315" w14:anchorId="5885228D">
                <v:shape id="_x0000_i1031" type="#_x0000_t75" style="width:30.75pt;height:15.75pt" o:ole="">
                  <v:imagedata r:id="rId9" o:title=""/>
                </v:shape>
                <o:OLEObject Type="Embed" ProgID="Equation.DSMT4" ShapeID="_x0000_i1031" DrawAspect="Content" ObjectID="_1684501166" r:id="rId15"/>
              </w:object>
            </w:r>
            <w:r w:rsidRPr="00683086">
              <w:t xml:space="preserve"> AgCl + NaNO</w:t>
            </w:r>
            <w:r w:rsidRPr="00683086">
              <w:rPr>
                <w:vertAlign w:val="subscript"/>
              </w:rPr>
              <w:t>3</w:t>
            </w:r>
            <w:r w:rsidRPr="00683086">
              <w:t>.</w:t>
            </w:r>
          </w:p>
        </w:tc>
      </w:tr>
      <w:tr w:rsidR="009C5767" w:rsidRPr="00683086" w14:paraId="6D11E8DE" w14:textId="77777777" w:rsidTr="008710C3">
        <w:tc>
          <w:tcPr>
            <w:tcW w:w="2500" w:type="pct"/>
            <w:vAlign w:val="center"/>
            <w:hideMark/>
          </w:tcPr>
          <w:p w14:paraId="2AA70E68" w14:textId="77777777" w:rsidR="009C5767" w:rsidRPr="00683086" w:rsidRDefault="009C5767" w:rsidP="008710C3">
            <w:pPr>
              <w:spacing w:line="360" w:lineRule="auto"/>
            </w:pPr>
            <w:r w:rsidRPr="00683086">
              <w:rPr>
                <w:bCs/>
              </w:rPr>
              <w:t xml:space="preserve">      C.</w:t>
            </w:r>
            <w:r w:rsidRPr="00683086">
              <w:rPr>
                <w:b/>
              </w:rPr>
              <w:t xml:space="preserve"> </w:t>
            </w:r>
            <w:r w:rsidRPr="00683086">
              <w:rPr>
                <w:bCs/>
              </w:rPr>
              <w:t>2KClO</w:t>
            </w:r>
            <w:r w:rsidRPr="00683086">
              <w:rPr>
                <w:bCs/>
                <w:vertAlign w:val="subscript"/>
              </w:rPr>
              <w:t>3</w:t>
            </w:r>
            <w:r w:rsidRPr="00683086">
              <w:rPr>
                <w:b/>
              </w:rPr>
              <w:t xml:space="preserve"> </w:t>
            </w:r>
            <w:r w:rsidRPr="00683086">
              <w:rPr>
                <w:position w:val="-6"/>
              </w:rPr>
              <w:object w:dxaOrig="675" w:dyaOrig="360" w14:anchorId="068B5943">
                <v:shape id="_x0000_i1032" type="#_x0000_t75" style="width:33.75pt;height:18pt" o:ole="">
                  <v:imagedata r:id="rId16" o:title=""/>
                </v:shape>
                <o:OLEObject Type="Embed" ProgID="Equation.DSMT4" ShapeID="_x0000_i1032" DrawAspect="Content" ObjectID="_1684501167" r:id="rId17"/>
              </w:object>
            </w:r>
            <w:r w:rsidRPr="00683086">
              <w:t xml:space="preserve"> 2KCl + 3O</w:t>
            </w:r>
            <w:r w:rsidRPr="00683086">
              <w:rPr>
                <w:vertAlign w:val="subscript"/>
              </w:rPr>
              <w:t>2</w:t>
            </w:r>
            <w:r w:rsidRPr="00683086">
              <w:t>.</w:t>
            </w:r>
          </w:p>
        </w:tc>
        <w:tc>
          <w:tcPr>
            <w:tcW w:w="2500" w:type="pct"/>
            <w:vAlign w:val="center"/>
            <w:hideMark/>
          </w:tcPr>
          <w:p w14:paraId="65E06865" w14:textId="77777777" w:rsidR="009C5767" w:rsidRPr="00683086" w:rsidRDefault="009C5767" w:rsidP="008710C3">
            <w:pPr>
              <w:spacing w:line="360" w:lineRule="auto"/>
            </w:pPr>
            <w:r w:rsidRPr="00683086">
              <w:rPr>
                <w:bCs/>
              </w:rPr>
              <w:t xml:space="preserve">   D.</w:t>
            </w:r>
            <w:r w:rsidRPr="00683086">
              <w:rPr>
                <w:b/>
              </w:rPr>
              <w:t xml:space="preserve"> </w:t>
            </w:r>
            <w:r w:rsidRPr="00683086">
              <w:t>CaCO</w:t>
            </w:r>
            <w:r w:rsidRPr="00683086">
              <w:rPr>
                <w:vertAlign w:val="subscript"/>
              </w:rPr>
              <w:t>3</w:t>
            </w:r>
            <w:r w:rsidRPr="00683086">
              <w:t xml:space="preserve"> </w:t>
            </w:r>
            <w:r w:rsidRPr="00683086">
              <w:rPr>
                <w:position w:val="-6"/>
              </w:rPr>
              <w:object w:dxaOrig="675" w:dyaOrig="360" w14:anchorId="2AEC113E">
                <v:shape id="_x0000_i1033" type="#_x0000_t75" style="width:33.75pt;height:18pt" o:ole="">
                  <v:imagedata r:id="rId16" o:title=""/>
                </v:shape>
                <o:OLEObject Type="Embed" ProgID="Equation.DSMT4" ShapeID="_x0000_i1033" DrawAspect="Content" ObjectID="_1684501168" r:id="rId18"/>
              </w:object>
            </w:r>
            <w:r w:rsidRPr="00683086">
              <w:t xml:space="preserve"> CaO + CO</w:t>
            </w:r>
            <w:r w:rsidRPr="00683086">
              <w:rPr>
                <w:vertAlign w:val="subscript"/>
              </w:rPr>
              <w:t>2</w:t>
            </w:r>
            <w:r w:rsidRPr="00683086">
              <w:t>.</w:t>
            </w:r>
          </w:p>
        </w:tc>
      </w:tr>
    </w:tbl>
    <w:p w14:paraId="631F885A" w14:textId="77777777" w:rsidR="009C5767" w:rsidRPr="00683086" w:rsidRDefault="009C5767" w:rsidP="009C5767">
      <w:pPr>
        <w:jc w:val="both"/>
      </w:pPr>
    </w:p>
    <w:p w14:paraId="4BBEE0B4" w14:textId="77777777" w:rsidR="009C5767" w:rsidRPr="00683086" w:rsidRDefault="009C5767" w:rsidP="009C5767">
      <w:pPr>
        <w:jc w:val="both"/>
        <w:rPr>
          <w:b/>
          <w:lang w:val="nl-NL"/>
        </w:rPr>
      </w:pPr>
    </w:p>
    <w:p w14:paraId="74BF2477" w14:textId="77777777" w:rsidR="009C5767" w:rsidRPr="00123350" w:rsidRDefault="009C5767" w:rsidP="009C5767">
      <w:pPr>
        <w:jc w:val="both"/>
        <w:rPr>
          <w:b/>
          <w:lang w:val="nl-NL"/>
        </w:rPr>
      </w:pPr>
    </w:p>
    <w:p w14:paraId="63E6E995" w14:textId="77777777" w:rsidR="009C5767" w:rsidRPr="00123350" w:rsidRDefault="009C5767" w:rsidP="009C5767">
      <w:pPr>
        <w:jc w:val="both"/>
        <w:rPr>
          <w:lang w:val="nl-NL"/>
        </w:rPr>
      </w:pPr>
      <w:r w:rsidRPr="00123350">
        <w:rPr>
          <w:b/>
          <w:lang w:val="nl-NL"/>
        </w:rPr>
        <w:t xml:space="preserve">B. PHẦN TỰ LUẬN( </w:t>
      </w:r>
      <w:r>
        <w:rPr>
          <w:b/>
          <w:lang w:val="nl-NL"/>
        </w:rPr>
        <w:t xml:space="preserve">7 </w:t>
      </w:r>
      <w:r w:rsidRPr="00123350">
        <w:rPr>
          <w:b/>
          <w:lang w:val="nl-NL"/>
        </w:rPr>
        <w:t>điểm).</w:t>
      </w:r>
    </w:p>
    <w:p w14:paraId="2C9BD8D0" w14:textId="77777777" w:rsidR="009C5767" w:rsidRPr="00123350" w:rsidRDefault="009C5767" w:rsidP="009C5767">
      <w:p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jc w:val="both"/>
        <w:textAlignment w:val="center"/>
        <w:rPr>
          <w:u w:val="single"/>
          <w:lang w:val="pt-BR"/>
        </w:rPr>
      </w:pPr>
    </w:p>
    <w:p w14:paraId="71D97BAD" w14:textId="77777777" w:rsidR="009C5767" w:rsidRDefault="009C5767" w:rsidP="009C5767">
      <w:p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line="360" w:lineRule="auto"/>
        <w:jc w:val="both"/>
        <w:textAlignment w:val="center"/>
        <w:rPr>
          <w:b/>
          <w:color w:val="000000"/>
        </w:rPr>
      </w:pPr>
      <w:r w:rsidRPr="00123350">
        <w:rPr>
          <w:b/>
          <w:lang w:val="pt-BR"/>
        </w:rPr>
        <w:t>Câu 1</w:t>
      </w:r>
      <w:r>
        <w:rPr>
          <w:b/>
          <w:lang w:val="pt-BR"/>
        </w:rPr>
        <w:t>3</w:t>
      </w:r>
      <w:r w:rsidRPr="00123350">
        <w:rPr>
          <w:b/>
          <w:lang w:val="pt-BR"/>
        </w:rPr>
        <w:t xml:space="preserve">: </w:t>
      </w:r>
      <w:r w:rsidRPr="00123350">
        <w:rPr>
          <w:b/>
          <w:color w:val="000000"/>
          <w:lang w:val="be-BY"/>
        </w:rPr>
        <w:t xml:space="preserve">( </w:t>
      </w:r>
      <w:r>
        <w:rPr>
          <w:b/>
          <w:color w:val="000000"/>
        </w:rPr>
        <w:t>2</w:t>
      </w:r>
      <w:r w:rsidRPr="00123350">
        <w:rPr>
          <w:b/>
          <w:color w:val="000000"/>
          <w:lang w:val="be-BY"/>
        </w:rPr>
        <w:t xml:space="preserve"> đ</w:t>
      </w:r>
      <w:r w:rsidRPr="00123350">
        <w:rPr>
          <w:b/>
          <w:color w:val="000000"/>
          <w:lang w:val="pt-BR"/>
        </w:rPr>
        <w:t>iểm</w:t>
      </w:r>
      <w:r w:rsidRPr="00123350">
        <w:rPr>
          <w:b/>
          <w:color w:val="000000"/>
          <w:lang w:val="be-BY"/>
        </w:rPr>
        <w:t>)</w:t>
      </w:r>
      <w:r w:rsidRPr="00123350">
        <w:rPr>
          <w:b/>
          <w:color w:val="000000"/>
        </w:rPr>
        <w:t>.</w:t>
      </w:r>
      <w:r>
        <w:rPr>
          <w:b/>
          <w:color w:val="000000"/>
        </w:rPr>
        <w:t xml:space="preserve"> </w:t>
      </w:r>
    </w:p>
    <w:p w14:paraId="3F6A8D11" w14:textId="7060B96C" w:rsidR="009C5767" w:rsidRDefault="009C5767" w:rsidP="009C5767">
      <w:pPr>
        <w:pStyle w:val="ListParagraph"/>
        <w:numPr>
          <w:ilvl w:val="0"/>
          <w:numId w:val="15"/>
        </w:num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line="360" w:lineRule="auto"/>
        <w:textAlignment w:val="center"/>
        <w:rPr>
          <w:bCs/>
          <w:color w:val="000000"/>
        </w:rPr>
      </w:pPr>
      <w:r>
        <w:rPr>
          <w:bCs/>
          <w:color w:val="000000"/>
        </w:rPr>
        <w:t xml:space="preserve">Cho K có Z = 19. Viết cấu hình electron của nguyên tử K . Khi tham gia phản ứng hóa học, K dễ cho hay nhận </w:t>
      </w:r>
      <w:r w:rsidR="007F14CD">
        <w:rPr>
          <w:bCs/>
          <w:color w:val="000000"/>
        </w:rPr>
        <w:t xml:space="preserve">mấy </w:t>
      </w:r>
      <w:r>
        <w:rPr>
          <w:bCs/>
          <w:color w:val="000000"/>
        </w:rPr>
        <w:t>electron? Viết quá trình tạo ion từ K.</w:t>
      </w:r>
    </w:p>
    <w:p w14:paraId="75B28A55" w14:textId="77777777" w:rsidR="009C5767" w:rsidRDefault="009C5767" w:rsidP="009C5767">
      <w:pPr>
        <w:pStyle w:val="ListParagraph"/>
        <w:numPr>
          <w:ilvl w:val="0"/>
          <w:numId w:val="15"/>
        </w:num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line="360" w:lineRule="auto"/>
        <w:textAlignment w:val="center"/>
        <w:rPr>
          <w:bCs/>
          <w:color w:val="000000"/>
        </w:rPr>
      </w:pPr>
      <w:r>
        <w:rPr>
          <w:bCs/>
          <w:color w:val="000000"/>
        </w:rPr>
        <w:t>Trong phân tử HCl chứa liên kết ion hay liên kết cộng hóa trị? Viết công thức cấu tạo và công thức electron của phân tử HCl.</w:t>
      </w:r>
    </w:p>
    <w:p w14:paraId="5D71D1D1" w14:textId="77777777" w:rsidR="009C5767" w:rsidRDefault="009C5767" w:rsidP="009C5767">
      <w:p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line="360" w:lineRule="auto"/>
        <w:textAlignment w:val="center"/>
        <w:rPr>
          <w:bCs/>
          <w:color w:val="000000"/>
        </w:rPr>
      </w:pPr>
      <w:r w:rsidRPr="00CE5DE8">
        <w:rPr>
          <w:b/>
          <w:color w:val="000000"/>
        </w:rPr>
        <w:t>Câu 14. (2 điểm).</w:t>
      </w:r>
      <w:r>
        <w:rPr>
          <w:bCs/>
          <w:color w:val="000000"/>
        </w:rPr>
        <w:t xml:space="preserve"> Cân bằng phản ứng sau theo phương pháp thăng bằng electron. Chỉ rõ chất khử, chất oxihoa?</w:t>
      </w:r>
    </w:p>
    <w:p w14:paraId="728B3157" w14:textId="77777777" w:rsidR="009C5767" w:rsidRDefault="009C5767" w:rsidP="009C5767">
      <w:pPr>
        <w:pStyle w:val="ListParagraph"/>
        <w:numPr>
          <w:ilvl w:val="0"/>
          <w:numId w:val="16"/>
        </w:num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line="360" w:lineRule="auto"/>
        <w:textAlignment w:val="center"/>
        <w:rPr>
          <w:bCs/>
          <w:color w:val="000000"/>
        </w:rPr>
      </w:pPr>
      <w:r>
        <w:rPr>
          <w:bCs/>
          <w:color w:val="000000"/>
        </w:rPr>
        <w:t xml:space="preserve">  NH</w:t>
      </w:r>
      <w:r>
        <w:rPr>
          <w:bCs/>
          <w:color w:val="000000"/>
          <w:vertAlign w:val="subscript"/>
        </w:rPr>
        <w:t>3</w:t>
      </w:r>
      <w:r>
        <w:rPr>
          <w:bCs/>
          <w:color w:val="000000"/>
        </w:rPr>
        <w:t xml:space="preserve">   +  O</w:t>
      </w:r>
      <w:r>
        <w:rPr>
          <w:bCs/>
          <w:color w:val="000000"/>
          <w:vertAlign w:val="subscript"/>
        </w:rPr>
        <w:t>2</w:t>
      </w:r>
      <w:r>
        <w:rPr>
          <w:bCs/>
          <w:color w:val="000000"/>
        </w:rPr>
        <w:t xml:space="preserve">   </w:t>
      </w:r>
      <w:r w:rsidRPr="004121DD">
        <w:rPr>
          <w:bCs/>
          <w:color w:val="000000"/>
        </w:rPr>
        <w:sym w:font="Wingdings" w:char="F0E0"/>
      </w:r>
      <w:r>
        <w:rPr>
          <w:bCs/>
          <w:color w:val="000000"/>
        </w:rPr>
        <w:t xml:space="preserve">   NO  +   H</w:t>
      </w:r>
      <w:r>
        <w:rPr>
          <w:bCs/>
          <w:color w:val="000000"/>
          <w:vertAlign w:val="subscript"/>
        </w:rPr>
        <w:t>2</w:t>
      </w:r>
      <w:r>
        <w:rPr>
          <w:bCs/>
          <w:color w:val="000000"/>
        </w:rPr>
        <w:t>O</w:t>
      </w:r>
    </w:p>
    <w:p w14:paraId="60F0BE74" w14:textId="77777777" w:rsidR="009C5767" w:rsidRDefault="009C5767" w:rsidP="009C5767">
      <w:pPr>
        <w:pStyle w:val="ListParagraph"/>
        <w:numPr>
          <w:ilvl w:val="0"/>
          <w:numId w:val="16"/>
        </w:num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line="360" w:lineRule="auto"/>
        <w:textAlignment w:val="center"/>
        <w:rPr>
          <w:bCs/>
          <w:color w:val="000000"/>
        </w:rPr>
      </w:pPr>
      <w:r>
        <w:rPr>
          <w:bCs/>
          <w:color w:val="000000"/>
        </w:rPr>
        <w:t xml:space="preserve">  Fe + HNO</w:t>
      </w:r>
      <w:r>
        <w:rPr>
          <w:bCs/>
          <w:color w:val="000000"/>
          <w:vertAlign w:val="subscript"/>
        </w:rPr>
        <w:t>3</w:t>
      </w:r>
      <w:r>
        <w:rPr>
          <w:bCs/>
          <w:color w:val="000000"/>
        </w:rPr>
        <w:t xml:space="preserve">  </w:t>
      </w:r>
      <w:r w:rsidRPr="004121DD">
        <w:rPr>
          <w:bCs/>
          <w:color w:val="000000"/>
        </w:rPr>
        <w:sym w:font="Wingdings" w:char="F0E0"/>
      </w:r>
      <w:r>
        <w:rPr>
          <w:bCs/>
          <w:color w:val="000000"/>
        </w:rPr>
        <w:t xml:space="preserve">   Fe(NO</w:t>
      </w:r>
      <w:r>
        <w:rPr>
          <w:bCs/>
          <w:color w:val="000000"/>
          <w:vertAlign w:val="subscript"/>
        </w:rPr>
        <w:t>3</w:t>
      </w:r>
      <w:r>
        <w:rPr>
          <w:bCs/>
          <w:color w:val="000000"/>
        </w:rPr>
        <w:t>)</w:t>
      </w:r>
      <w:r>
        <w:rPr>
          <w:bCs/>
          <w:color w:val="000000"/>
          <w:vertAlign w:val="subscript"/>
        </w:rPr>
        <w:t>3</w:t>
      </w:r>
      <w:r>
        <w:rPr>
          <w:bCs/>
          <w:color w:val="000000"/>
        </w:rPr>
        <w:t xml:space="preserve">  + NO</w:t>
      </w:r>
      <w:r>
        <w:rPr>
          <w:bCs/>
          <w:color w:val="000000"/>
          <w:vertAlign w:val="subscript"/>
        </w:rPr>
        <w:t>2</w:t>
      </w:r>
      <w:r>
        <w:rPr>
          <w:bCs/>
          <w:color w:val="000000"/>
        </w:rPr>
        <w:t xml:space="preserve">  + H</w:t>
      </w:r>
      <w:r>
        <w:rPr>
          <w:bCs/>
          <w:color w:val="000000"/>
          <w:vertAlign w:val="subscript"/>
        </w:rPr>
        <w:t>2</w:t>
      </w:r>
      <w:r>
        <w:rPr>
          <w:bCs/>
          <w:color w:val="000000"/>
        </w:rPr>
        <w:t>O.</w:t>
      </w:r>
    </w:p>
    <w:p w14:paraId="0EC75F0E" w14:textId="77777777" w:rsidR="009C5767" w:rsidRDefault="009C5767" w:rsidP="009C5767">
      <w:p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line="360" w:lineRule="auto"/>
        <w:textAlignment w:val="center"/>
        <w:rPr>
          <w:bCs/>
          <w:color w:val="000000"/>
        </w:rPr>
      </w:pPr>
      <w:r w:rsidRPr="00563D22">
        <w:rPr>
          <w:b/>
          <w:color w:val="000000"/>
        </w:rPr>
        <w:t>Câu 15. (2 điểm).</w:t>
      </w:r>
      <w:r>
        <w:rPr>
          <w:bCs/>
          <w:color w:val="000000"/>
        </w:rPr>
        <w:t xml:space="preserve"> Cho 4,8 gam kim loại M hóa trị II tác dụng hoàn toàn với 200 ml dung dịch HCl vừa đủ. Sau phản ứng thu được dung dịch X và 4,48 lít khí (đktc) . Tìm tên kim loại M và C</w:t>
      </w:r>
      <w:r>
        <w:rPr>
          <w:bCs/>
          <w:color w:val="000000"/>
          <w:vertAlign w:val="subscript"/>
        </w:rPr>
        <w:t>M</w:t>
      </w:r>
      <w:r>
        <w:rPr>
          <w:bCs/>
          <w:color w:val="000000"/>
        </w:rPr>
        <w:t xml:space="preserve"> của dung dịch HCl phản ứng. (Cho KLNT của Mg = 24, Ca = 40, Zn = 65, Ba = 137).</w:t>
      </w:r>
    </w:p>
    <w:p w14:paraId="083256B6" w14:textId="77777777" w:rsidR="00B74B40" w:rsidRDefault="00B74B40" w:rsidP="009C5767">
      <w:pPr>
        <w:spacing w:line="360" w:lineRule="auto"/>
        <w:jc w:val="both"/>
        <w:rPr>
          <w:b/>
          <w:color w:val="000000"/>
        </w:rPr>
      </w:pPr>
    </w:p>
    <w:p w14:paraId="0E352C48" w14:textId="30EAC2F4" w:rsidR="00B74B40" w:rsidRPr="005E3D8A" w:rsidRDefault="009C5767" w:rsidP="00B74B40">
      <w:pPr>
        <w:spacing w:line="360" w:lineRule="auto"/>
        <w:jc w:val="both"/>
      </w:pPr>
      <w:r w:rsidRPr="002424A9">
        <w:rPr>
          <w:b/>
          <w:color w:val="000000"/>
        </w:rPr>
        <w:t>Câu 16. (1 điểm)</w:t>
      </w:r>
      <w:r>
        <w:rPr>
          <w:bCs/>
          <w:color w:val="000000"/>
        </w:rPr>
        <w:t xml:space="preserve"> .</w:t>
      </w:r>
      <w:r w:rsidR="00B74B40" w:rsidRPr="00B74B40">
        <w:t xml:space="preserve"> </w:t>
      </w:r>
      <w:r w:rsidR="00B74B40" w:rsidRPr="005E3D8A">
        <w:t>Hòa tan hoàn toàn m gam hỗn hợp gồm Na, Na</w:t>
      </w:r>
      <w:r w:rsidR="00B74B40" w:rsidRPr="005E3D8A">
        <w:rPr>
          <w:vertAlign w:val="subscript"/>
        </w:rPr>
        <w:t>2</w:t>
      </w:r>
      <w:r w:rsidR="00B74B40" w:rsidRPr="005E3D8A">
        <w:t>O, NaOH, Na</w:t>
      </w:r>
      <w:r w:rsidR="00B74B40" w:rsidRPr="005E3D8A">
        <w:rPr>
          <w:vertAlign w:val="subscript"/>
        </w:rPr>
        <w:t>2</w:t>
      </w:r>
      <w:r w:rsidR="00B74B40" w:rsidRPr="005E3D8A">
        <w:t>CO</w:t>
      </w:r>
      <w:r w:rsidR="00B74B40" w:rsidRPr="005E3D8A">
        <w:rPr>
          <w:vertAlign w:val="subscript"/>
        </w:rPr>
        <w:t>3</w:t>
      </w:r>
      <w:r w:rsidR="00B74B40" w:rsidRPr="005E3D8A">
        <w:t xml:space="preserve"> trong lượng vừa đủ dung dịch H</w:t>
      </w:r>
      <w:r w:rsidR="00B74B40" w:rsidRPr="005E3D8A">
        <w:rPr>
          <w:vertAlign w:val="subscript"/>
        </w:rPr>
        <w:t>2</w:t>
      </w:r>
      <w:r w:rsidR="00B74B40" w:rsidRPr="005E3D8A">
        <w:t>SO</w:t>
      </w:r>
      <w:r w:rsidR="00B74B40" w:rsidRPr="005E3D8A">
        <w:rPr>
          <w:vertAlign w:val="subscript"/>
        </w:rPr>
        <w:t>4</w:t>
      </w:r>
      <w:r w:rsidR="00B74B40" w:rsidRPr="005E3D8A">
        <w:t xml:space="preserve"> 40%, thu được </w:t>
      </w:r>
      <w:r w:rsidR="00B74B40" w:rsidRPr="00B74B40">
        <w:t>5</w:t>
      </w:r>
      <w:r w:rsidR="00B74B40" w:rsidRPr="005E3D8A">
        <w:t>,6 lít hỗn hợp khí có tỉ khối so với H</w:t>
      </w:r>
      <w:r w:rsidR="00B74B40" w:rsidRPr="005E3D8A">
        <w:rPr>
          <w:vertAlign w:val="subscript"/>
        </w:rPr>
        <w:t>2</w:t>
      </w:r>
      <w:r w:rsidR="00B74B40" w:rsidRPr="005E3D8A">
        <w:t xml:space="preserve"> là 1</w:t>
      </w:r>
      <w:r w:rsidR="00B74B40" w:rsidRPr="00B74B40">
        <w:t>7</w:t>
      </w:r>
      <w:r w:rsidR="00B74B40" w:rsidRPr="005E3D8A">
        <w:t>,</w:t>
      </w:r>
      <w:r w:rsidR="00B74B40" w:rsidRPr="00B74B40">
        <w:t>8</w:t>
      </w:r>
      <w:r w:rsidR="00B74B40" w:rsidRPr="005E3D8A">
        <w:t xml:space="preserve"> và dung dịch Y có nồng độ </w:t>
      </w:r>
      <w:r w:rsidR="00B74B40" w:rsidRPr="00B74B40">
        <w:t>44</w:t>
      </w:r>
      <w:r w:rsidR="00B74B40" w:rsidRPr="005E3D8A">
        <w:t>,</w:t>
      </w:r>
      <w:r w:rsidR="00B74B40" w:rsidRPr="00B74B40">
        <w:t>736</w:t>
      </w:r>
      <w:r w:rsidR="00B74B40" w:rsidRPr="005E3D8A">
        <w:t xml:space="preserve">%. Cô cạn dung dịch Y, thu được </w:t>
      </w:r>
      <w:r w:rsidR="00B74B40" w:rsidRPr="00B74B40">
        <w:t>85</w:t>
      </w:r>
      <w:r w:rsidR="00B74B40" w:rsidRPr="005E3D8A">
        <w:t>,</w:t>
      </w:r>
      <w:r w:rsidR="00B74B40" w:rsidRPr="00B74B40">
        <w:t>2</w:t>
      </w:r>
      <w:r w:rsidR="00B74B40" w:rsidRPr="005E3D8A">
        <w:t xml:space="preserve"> gam muối khan. Tính m.</w:t>
      </w:r>
    </w:p>
    <w:p w14:paraId="28F0876C" w14:textId="77777777" w:rsidR="00B74B40" w:rsidRPr="00B74B40" w:rsidRDefault="00B74B40" w:rsidP="00B74B40">
      <w:pPr>
        <w:tabs>
          <w:tab w:val="left" w:pos="435"/>
          <w:tab w:val="left" w:pos="2985"/>
          <w:tab w:val="left" w:pos="5325"/>
          <w:tab w:val="left" w:pos="7710"/>
        </w:tabs>
        <w:autoSpaceDE w:val="0"/>
        <w:autoSpaceDN w:val="0"/>
        <w:adjustRightInd w:val="0"/>
        <w:spacing w:line="360" w:lineRule="auto"/>
        <w:jc w:val="center"/>
        <w:textAlignment w:val="center"/>
        <w:rPr>
          <w:bCs/>
          <w:color w:val="000000"/>
        </w:rPr>
      </w:pPr>
      <w:r w:rsidRPr="00B74B40">
        <w:rPr>
          <w:bCs/>
          <w:color w:val="000000"/>
        </w:rPr>
        <w:t>(Cho KLNT của Na = 23, O = 16, H = 1, C = 12, S = 32)</w:t>
      </w:r>
    </w:p>
    <w:p w14:paraId="71282C2C" w14:textId="77777777" w:rsidR="009C5767" w:rsidRPr="00123350" w:rsidRDefault="009C5767" w:rsidP="009C5767">
      <w:pPr>
        <w:jc w:val="center"/>
      </w:pPr>
    </w:p>
    <w:p w14:paraId="2D3394CA" w14:textId="77777777" w:rsidR="009C5767" w:rsidRPr="00123350" w:rsidRDefault="009C5767" w:rsidP="009C5767">
      <w:pPr>
        <w:jc w:val="center"/>
      </w:pPr>
      <w:r w:rsidRPr="00123350">
        <w:t>-----------</w:t>
      </w:r>
      <w:r w:rsidRPr="00123350">
        <w:rPr>
          <w:b/>
        </w:rPr>
        <w:t>Hết</w:t>
      </w:r>
      <w:r w:rsidRPr="00123350">
        <w:t>----------</w:t>
      </w:r>
    </w:p>
    <w:p w14:paraId="2EDFC627" w14:textId="77777777" w:rsidR="009C5767" w:rsidRDefault="009C5767" w:rsidP="009C5767">
      <w:pPr>
        <w:rPr>
          <w:b/>
          <w:bCs/>
          <w:i/>
          <w:iCs/>
        </w:rPr>
      </w:pPr>
      <w:r w:rsidRPr="00643244">
        <w:rPr>
          <w:b/>
          <w:bCs/>
          <w:i/>
          <w:iCs/>
        </w:rPr>
        <w:t xml:space="preserve">                (Học sinh không</w:t>
      </w:r>
      <w:r>
        <w:rPr>
          <w:b/>
          <w:bCs/>
          <w:i/>
          <w:iCs/>
        </w:rPr>
        <w:t xml:space="preserve"> được</w:t>
      </w:r>
      <w:r w:rsidRPr="00643244">
        <w:rPr>
          <w:b/>
          <w:bCs/>
          <w:i/>
          <w:iCs/>
        </w:rPr>
        <w:t xml:space="preserve"> sử dụng bảng HTTH – Giáo viên không giải thích gì thêm).</w:t>
      </w:r>
    </w:p>
    <w:p w14:paraId="59C1858E" w14:textId="77777777" w:rsidR="009C5767" w:rsidRPr="00BB2C4C" w:rsidRDefault="009C5767" w:rsidP="009C5767"/>
    <w:p w14:paraId="702D8C0C" w14:textId="77777777" w:rsidR="009C5767" w:rsidRDefault="009C5767" w:rsidP="009C5767">
      <w:pPr>
        <w:rPr>
          <w:b/>
          <w:bCs/>
          <w:i/>
          <w:iCs/>
        </w:rPr>
      </w:pPr>
    </w:p>
    <w:p w14:paraId="6CA624D6" w14:textId="77777777" w:rsidR="00B37F10" w:rsidRDefault="00B37F10"/>
    <w:sectPr w:rsidR="00B37F10" w:rsidSect="009C5767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7" w:h="16840" w:code="9"/>
      <w:pgMar w:top="567" w:right="1134" w:bottom="284" w:left="1134" w:header="426" w:footer="272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C44116" w14:textId="77777777" w:rsidR="00975321" w:rsidRDefault="00975321" w:rsidP="009C5767">
      <w:r>
        <w:separator/>
      </w:r>
    </w:p>
  </w:endnote>
  <w:endnote w:type="continuationSeparator" w:id="0">
    <w:p w14:paraId="5B3184D1" w14:textId="77777777" w:rsidR="00975321" w:rsidRDefault="00975321" w:rsidP="009C5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E41C9" w14:textId="77777777" w:rsidR="00836737" w:rsidRDefault="008367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342664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888D41" w14:textId="64F02621" w:rsidR="009C5767" w:rsidRPr="00836737" w:rsidRDefault="00836737">
        <w:pPr>
          <w:pStyle w:val="Footer"/>
          <w:jc w:val="right"/>
        </w:pPr>
        <w:r w:rsidRPr="00836737">
          <w:t xml:space="preserve">  </w:t>
        </w:r>
        <w:r w:rsidR="009C5767" w:rsidRPr="00836737">
          <w:t xml:space="preserve">(Mã 001/trang </w:t>
        </w:r>
        <w:r w:rsidR="009C5767" w:rsidRPr="00836737">
          <w:fldChar w:fldCharType="begin"/>
        </w:r>
        <w:r w:rsidR="009C5767" w:rsidRPr="00836737">
          <w:instrText xml:space="preserve"> PAGE   \* MERGEFORMAT </w:instrText>
        </w:r>
        <w:r w:rsidR="009C5767" w:rsidRPr="00836737">
          <w:fldChar w:fldCharType="separate"/>
        </w:r>
        <w:r w:rsidR="009C5767" w:rsidRPr="00836737">
          <w:rPr>
            <w:noProof/>
          </w:rPr>
          <w:t>2</w:t>
        </w:r>
        <w:r w:rsidR="009C5767" w:rsidRPr="00836737">
          <w:rPr>
            <w:noProof/>
          </w:rPr>
          <w:fldChar w:fldCharType="end"/>
        </w:r>
        <w:r w:rsidR="009C5767" w:rsidRPr="00836737">
          <w:rPr>
            <w:noProof/>
          </w:rPr>
          <w:t>/2)</w:t>
        </w:r>
      </w:p>
    </w:sdtContent>
  </w:sdt>
  <w:p w14:paraId="2A83DB4E" w14:textId="77777777" w:rsidR="009C5767" w:rsidRDefault="009C57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BA88B" w14:textId="77777777" w:rsidR="00836737" w:rsidRDefault="008367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EB3C2" w14:textId="77777777" w:rsidR="00975321" w:rsidRDefault="00975321" w:rsidP="009C5767">
      <w:r>
        <w:separator/>
      </w:r>
    </w:p>
  </w:footnote>
  <w:footnote w:type="continuationSeparator" w:id="0">
    <w:p w14:paraId="73DB954C" w14:textId="77777777" w:rsidR="00975321" w:rsidRDefault="00975321" w:rsidP="009C57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835D0" w14:textId="77777777" w:rsidR="00836737" w:rsidRDefault="008367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F0D041" w14:textId="77777777" w:rsidR="00836737" w:rsidRDefault="0083673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B6C33" w14:textId="77777777" w:rsidR="00836737" w:rsidRDefault="008367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37552"/>
    <w:multiLevelType w:val="hybridMultilevel"/>
    <w:tmpl w:val="BFFE2A46"/>
    <w:lvl w:ilvl="0" w:tplc="5D120FCE">
      <w:start w:val="1"/>
      <w:numFmt w:val="lowerLetter"/>
      <w:lvlText w:val="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" w15:restartNumberingAfterBreak="0">
    <w:nsid w:val="0E67355B"/>
    <w:multiLevelType w:val="hybridMultilevel"/>
    <w:tmpl w:val="25D24CEE"/>
    <w:lvl w:ilvl="0" w:tplc="45BE12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5E22F0"/>
    <w:multiLevelType w:val="hybridMultilevel"/>
    <w:tmpl w:val="26B8EE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3559C"/>
    <w:multiLevelType w:val="hybridMultilevel"/>
    <w:tmpl w:val="175A5A98"/>
    <w:lvl w:ilvl="0" w:tplc="936AEDAA">
      <w:start w:val="1"/>
      <w:numFmt w:val="upperLetter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4" w15:restartNumberingAfterBreak="0">
    <w:nsid w:val="1E056DB4"/>
    <w:multiLevelType w:val="hybridMultilevel"/>
    <w:tmpl w:val="EDE86768"/>
    <w:lvl w:ilvl="0" w:tplc="0D70E9E0">
      <w:start w:val="1"/>
      <w:numFmt w:val="upperLetter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5" w15:restartNumberingAfterBreak="0">
    <w:nsid w:val="1E165FA7"/>
    <w:multiLevelType w:val="hybridMultilevel"/>
    <w:tmpl w:val="73B0CA54"/>
    <w:lvl w:ilvl="0" w:tplc="5664A90A">
      <w:start w:val="1"/>
      <w:numFmt w:val="lowerLetter"/>
      <w:lvlText w:val="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6" w15:restartNumberingAfterBreak="0">
    <w:nsid w:val="24CB2A1E"/>
    <w:multiLevelType w:val="hybridMultilevel"/>
    <w:tmpl w:val="0C7C420E"/>
    <w:lvl w:ilvl="0" w:tplc="829061D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88240CA"/>
    <w:multiLevelType w:val="hybridMultilevel"/>
    <w:tmpl w:val="28885832"/>
    <w:lvl w:ilvl="0" w:tplc="9DB0FAC0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C092240"/>
    <w:multiLevelType w:val="hybridMultilevel"/>
    <w:tmpl w:val="7040C67C"/>
    <w:lvl w:ilvl="0" w:tplc="5A1429D6">
      <w:start w:val="1"/>
      <w:numFmt w:val="upperLetter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9" w15:restartNumberingAfterBreak="0">
    <w:nsid w:val="2DD34070"/>
    <w:multiLevelType w:val="hybridMultilevel"/>
    <w:tmpl w:val="CE5E7D7A"/>
    <w:lvl w:ilvl="0" w:tplc="EBACBF8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8142369"/>
    <w:multiLevelType w:val="hybridMultilevel"/>
    <w:tmpl w:val="1B1203F6"/>
    <w:lvl w:ilvl="0" w:tplc="0A080F3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17D10E6"/>
    <w:multiLevelType w:val="hybridMultilevel"/>
    <w:tmpl w:val="11E012E4"/>
    <w:lvl w:ilvl="0" w:tplc="4EDE26A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8466588"/>
    <w:multiLevelType w:val="hybridMultilevel"/>
    <w:tmpl w:val="E51044FE"/>
    <w:lvl w:ilvl="0" w:tplc="379CD6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1C01E1"/>
    <w:multiLevelType w:val="hybridMultilevel"/>
    <w:tmpl w:val="084209FE"/>
    <w:lvl w:ilvl="0" w:tplc="331ACAFE">
      <w:start w:val="1"/>
      <w:numFmt w:val="upperLetter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4" w15:restartNumberingAfterBreak="0">
    <w:nsid w:val="623008E4"/>
    <w:multiLevelType w:val="hybridMultilevel"/>
    <w:tmpl w:val="ECA4E094"/>
    <w:lvl w:ilvl="0" w:tplc="CB8A057E">
      <w:start w:val="4"/>
      <w:numFmt w:val="lowerLetter"/>
      <w:lvlText w:val="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5" w15:restartNumberingAfterBreak="0">
    <w:nsid w:val="6DBF0CE9"/>
    <w:multiLevelType w:val="hybridMultilevel"/>
    <w:tmpl w:val="46F454A8"/>
    <w:lvl w:ilvl="0" w:tplc="379CD6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0"/>
  </w:num>
  <w:num w:numId="3">
    <w:abstractNumId w:val="1"/>
  </w:num>
  <w:num w:numId="4">
    <w:abstractNumId w:val="11"/>
  </w:num>
  <w:num w:numId="5">
    <w:abstractNumId w:val="12"/>
  </w:num>
  <w:num w:numId="6">
    <w:abstractNumId w:val="15"/>
  </w:num>
  <w:num w:numId="7">
    <w:abstractNumId w:val="2"/>
  </w:num>
  <w:num w:numId="8">
    <w:abstractNumId w:val="13"/>
  </w:num>
  <w:num w:numId="9">
    <w:abstractNumId w:val="5"/>
  </w:num>
  <w:num w:numId="10">
    <w:abstractNumId w:val="3"/>
  </w:num>
  <w:num w:numId="11">
    <w:abstractNumId w:val="14"/>
  </w:num>
  <w:num w:numId="12">
    <w:abstractNumId w:val="0"/>
  </w:num>
  <w:num w:numId="13">
    <w:abstractNumId w:val="4"/>
  </w:num>
  <w:num w:numId="14">
    <w:abstractNumId w:val="8"/>
  </w:num>
  <w:num w:numId="15">
    <w:abstractNumId w:val="7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767"/>
    <w:rsid w:val="00222C52"/>
    <w:rsid w:val="002904F3"/>
    <w:rsid w:val="00321DD1"/>
    <w:rsid w:val="00372306"/>
    <w:rsid w:val="00387754"/>
    <w:rsid w:val="00526EA2"/>
    <w:rsid w:val="00683086"/>
    <w:rsid w:val="006976CD"/>
    <w:rsid w:val="007F14CD"/>
    <w:rsid w:val="00836737"/>
    <w:rsid w:val="00975321"/>
    <w:rsid w:val="009C5767"/>
    <w:rsid w:val="00B37F10"/>
    <w:rsid w:val="00B74B40"/>
    <w:rsid w:val="00C540DB"/>
    <w:rsid w:val="00CA3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B032A5A"/>
  <w15:chartTrackingRefBased/>
  <w15:docId w15:val="{30ECE417-30C3-46E4-B402-99CF9369B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767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7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C57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5767"/>
    <w:rPr>
      <w:rFonts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C57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5767"/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9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emf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8.bin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3.wmf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3.bin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oleObject" Target="embeddings/oleObject7.bin"/><Relationship Id="rId23" Type="http://schemas.openxmlformats.org/officeDocument/2006/relationships/header" Target="header3.xml"/><Relationship Id="rId10" Type="http://schemas.openxmlformats.org/officeDocument/2006/relationships/oleObject" Target="embeddings/oleObject2.bin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6.bin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682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cp:lastPrinted>2020-12-17T16:28:00Z</cp:lastPrinted>
  <dcterms:created xsi:type="dcterms:W3CDTF">2020-12-17T16:02:00Z</dcterms:created>
  <dcterms:modified xsi:type="dcterms:W3CDTF">2021-06-06T09:13:00Z</dcterms:modified>
</cp:coreProperties>
</file>